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
        <w:outlineLvl w:val="9"/>
        <w:rPr>
          <w:rFonts w:ascii="Times New Roman" w:hAnsi="Times New Roman" w:eastAsia="Times New Roman" w:cs="Times New Roman"/>
          <w:sz w:val="6"/>
          <w:szCs w:val="6"/>
        </w:rPr>
      </w:pPr>
      <w:r>
        <w:rPr>
          <w:rFonts w:ascii="Times New Roman"/>
          <w:sz w:val="20"/>
        </w:rPr>
        <w:drawing>
          <wp:anchor distT="0" distB="0" distL="114300" distR="114300" simplePos="0" relativeHeight="251663360" behindDoc="0" locked="0" layoutInCell="1" allowOverlap="1">
            <wp:simplePos x="0" y="0"/>
            <wp:positionH relativeFrom="column">
              <wp:posOffset>0</wp:posOffset>
            </wp:positionH>
            <wp:positionV relativeFrom="paragraph">
              <wp:posOffset>12700</wp:posOffset>
            </wp:positionV>
            <wp:extent cx="2039620" cy="1028700"/>
            <wp:effectExtent l="0" t="0" r="17780" b="0"/>
            <wp:wrapThrough wrapText="bothSides">
              <wp:wrapPolygon>
                <wp:start x="0" y="0"/>
                <wp:lineTo x="0" y="21200"/>
                <wp:lineTo x="21385" y="21200"/>
                <wp:lineTo x="21385"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9620" cy="1028700"/>
                    </a:xfrm>
                    <a:prstGeom prst="rect">
                      <a:avLst/>
                    </a:prstGeom>
                  </pic:spPr>
                </pic:pic>
              </a:graphicData>
            </a:graphic>
          </wp:anchor>
        </w:drawing>
      </w:r>
    </w:p>
    <w:p>
      <w:pPr>
        <w:tabs>
          <w:tab w:val="left" w:pos="3734"/>
          <w:tab w:val="left" w:pos="6402"/>
        </w:tabs>
        <w:spacing w:line="200" w:lineRule="atLeast"/>
        <w:ind w:left="2655"/>
        <w:outlineLvl w:val="9"/>
        <w:rPr>
          <w:rFonts w:ascii="Times New Roman" w:hAnsi="Times New Roman" w:eastAsia="Times New Roman" w:cs="Times New Roman"/>
          <w:sz w:val="20"/>
          <w:szCs w:val="20"/>
        </w:rPr>
      </w:pPr>
      <w:r>
        <w:rPr>
          <w:rFonts w:ascii="Times New Roman"/>
          <w:sz w:val="20"/>
        </w:rPr>
        <w:drawing>
          <wp:anchor distT="0" distB="0" distL="114300" distR="114300" simplePos="0" relativeHeight="251659264" behindDoc="0" locked="0" layoutInCell="1" allowOverlap="1">
            <wp:simplePos x="0" y="0"/>
            <wp:positionH relativeFrom="column">
              <wp:posOffset>2730500</wp:posOffset>
            </wp:positionH>
            <wp:positionV relativeFrom="paragraph">
              <wp:posOffset>8890</wp:posOffset>
            </wp:positionV>
            <wp:extent cx="1504950" cy="456565"/>
            <wp:effectExtent l="0" t="0" r="0" b="635"/>
            <wp:wrapSquare wrapText="bothSides"/>
            <wp:docPr id="40"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jpe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4950" cy="456565"/>
                    </a:xfrm>
                    <a:prstGeom prst="rect">
                      <a:avLst/>
                    </a:prstGeom>
                  </pic:spPr>
                </pic:pic>
              </a:graphicData>
            </a:graphic>
          </wp:anchor>
        </w:drawing>
      </w:r>
      <w:r>
        <w:rPr>
          <w:rFonts w:ascii="Times New Roman"/>
          <w:position w:val="6"/>
          <w:sz w:val="20"/>
        </w:rPr>
        <w:tab/>
      </w:r>
      <w:r>
        <w:rPr>
          <w:rFonts w:ascii="Times New Roman"/>
          <w:sz w:val="20"/>
        </w:rPr>
        <w:tab/>
      </w:r>
    </w:p>
    <w:p>
      <w:pPr>
        <w:spacing w:before="8"/>
        <w:outlineLvl w:val="9"/>
        <w:rPr>
          <w:rFonts w:ascii="Times New Roman" w:hAnsi="Times New Roman" w:eastAsia="Times New Roman" w:cs="Times New Roman"/>
          <w:sz w:val="21"/>
          <w:szCs w:val="21"/>
        </w:rPr>
      </w:pPr>
    </w:p>
    <w:p>
      <w:pPr>
        <w:pStyle w:val="2"/>
        <w:spacing w:line="276" w:lineRule="auto"/>
        <w:ind w:right="127"/>
        <w:jc w:val="center"/>
        <w:outlineLvl w:val="9"/>
        <w:rPr>
          <w:color w:val="323298"/>
        </w:rPr>
      </w:pPr>
    </w:p>
    <w:p>
      <w:pPr>
        <w:pStyle w:val="2"/>
        <w:spacing w:line="276" w:lineRule="auto"/>
        <w:ind w:right="127"/>
        <w:jc w:val="center"/>
        <w:outlineLvl w:val="9"/>
        <w:rPr>
          <w:color w:val="323298"/>
        </w:rPr>
      </w:pPr>
    </w:p>
    <w:p>
      <w:pPr>
        <w:pStyle w:val="2"/>
        <w:spacing w:line="276" w:lineRule="auto"/>
        <w:ind w:right="127"/>
        <w:jc w:val="center"/>
        <w:outlineLvl w:val="9"/>
        <w:rPr>
          <w:b w:val="0"/>
          <w:bCs w:val="0"/>
        </w:rPr>
      </w:pPr>
      <w:r>
        <w:rPr>
          <w:color w:val="323298"/>
        </w:rPr>
        <w:t>Higher Nationals in Computing</w:t>
      </w: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outlineLvl w:val="9"/>
        <w:rPr>
          <w:rFonts w:ascii="Calibri" w:hAnsi="Calibri" w:eastAsia="Calibri" w:cs="Calibri"/>
          <w:b/>
          <w:bCs/>
          <w:sz w:val="42"/>
          <w:szCs w:val="42"/>
        </w:rPr>
      </w:pPr>
    </w:p>
    <w:p>
      <w:pPr>
        <w:spacing w:before="349" w:line="365" w:lineRule="auto"/>
        <w:ind w:left="1440" w:right="1380"/>
        <w:jc w:val="center"/>
        <w:outlineLvl w:val="9"/>
        <w:rPr>
          <w:rFonts w:hint="default" w:ascii="Calibri" w:hAnsi="Calibri" w:eastAsia="Calibri" w:cs="Calibri"/>
          <w:b/>
          <w:bCs/>
          <w:sz w:val="44"/>
          <w:szCs w:val="44"/>
          <w:lang w:val="en-US"/>
        </w:rPr>
      </w:pPr>
      <w:r>
        <w:rPr>
          <w:color w:val="323298"/>
          <w:spacing w:val="-1"/>
          <w:sz w:val="40"/>
          <w:szCs w:val="40"/>
        </w:rPr>
        <w:t xml:space="preserve">Unit </w:t>
      </w:r>
      <w:r>
        <w:rPr>
          <w:rFonts w:hint="default"/>
          <w:color w:val="323298"/>
          <w:spacing w:val="-1"/>
          <w:sz w:val="40"/>
          <w:szCs w:val="40"/>
          <w:lang w:val="en-US"/>
        </w:rPr>
        <w:t>30</w:t>
      </w:r>
      <w:r>
        <w:rPr>
          <w:color w:val="323298"/>
          <w:spacing w:val="-1"/>
          <w:sz w:val="40"/>
          <w:szCs w:val="40"/>
        </w:rPr>
        <w:t xml:space="preserve">: </w:t>
      </w:r>
      <w:r>
        <w:rPr>
          <w:rFonts w:hint="default"/>
          <w:color w:val="323298"/>
          <w:spacing w:val="-1"/>
          <w:sz w:val="40"/>
          <w:szCs w:val="40"/>
          <w:lang w:val="en-US"/>
        </w:rPr>
        <w:t>Application Development</w:t>
      </w:r>
      <w:r>
        <w:rPr>
          <w:color w:val="323298"/>
          <w:spacing w:val="-1"/>
          <w:sz w:val="40"/>
          <w:szCs w:val="40"/>
        </w:rPr>
        <w:br w:type="textWrapping"/>
      </w:r>
      <w:r>
        <w:rPr>
          <w:color w:val="323298"/>
          <w:sz w:val="40"/>
          <w:szCs w:val="40"/>
        </w:rPr>
        <w:t xml:space="preserve">ASSIGNMENT </w:t>
      </w:r>
      <w:r>
        <w:rPr>
          <w:rFonts w:hint="default"/>
          <w:color w:val="323298"/>
          <w:sz w:val="40"/>
          <w:szCs w:val="40"/>
          <w:lang w:val="en-US"/>
        </w:rPr>
        <w:t>2</w:t>
      </w:r>
    </w:p>
    <w:p>
      <w:pPr>
        <w:outlineLvl w:val="9"/>
        <w:rPr>
          <w:rFonts w:ascii="Calibri" w:hAnsi="Calibri" w:eastAsia="Calibri" w:cs="Calibri"/>
          <w:b/>
          <w:bCs/>
          <w:sz w:val="44"/>
          <w:szCs w:val="44"/>
        </w:rPr>
      </w:pPr>
    </w:p>
    <w:p>
      <w:pPr>
        <w:outlineLvl w:val="9"/>
        <w:rPr>
          <w:rFonts w:ascii="Calibri" w:hAnsi="Calibri" w:eastAsia="Calibri" w:cs="Calibri"/>
          <w:b/>
          <w:bCs/>
          <w:sz w:val="44"/>
          <w:szCs w:val="44"/>
        </w:rPr>
      </w:pPr>
    </w:p>
    <w:p>
      <w:pPr>
        <w:spacing w:before="279"/>
        <w:ind w:left="106"/>
        <w:outlineLvl w:val="9"/>
        <w:rPr>
          <w:rFonts w:hint="default" w:ascii="Calibri" w:hAnsi="Calibri" w:eastAsia="Calibri" w:cs="Calibri"/>
          <w:b/>
          <w:bCs/>
          <w:sz w:val="30"/>
          <w:szCs w:val="30"/>
          <w:lang w:val="en-US"/>
        </w:rPr>
      </w:pPr>
      <w:r>
        <w:rPr>
          <w:rFonts w:ascii="Calibri" w:hAnsi="Calibri" w:eastAsia="Calibri" w:cs="Calibri"/>
          <w:color w:val="323298"/>
          <w:sz w:val="30"/>
          <w:szCs w:val="30"/>
        </w:rPr>
        <w:t>Learner’s name</w:t>
      </w:r>
      <w:r>
        <w:rPr>
          <w:rFonts w:ascii="Calibri" w:hAnsi="Calibri" w:eastAsia="Calibri" w:cs="Calibri"/>
          <w:color w:val="323298"/>
          <w:spacing w:val="-1"/>
          <w:sz w:val="30"/>
          <w:szCs w:val="30"/>
        </w:rPr>
        <w:t>:</w:t>
      </w:r>
      <w:r>
        <w:rPr>
          <w:rFonts w:ascii="Calibri" w:hAnsi="Calibri" w:eastAsia="Calibri" w:cs="Calibri"/>
          <w:color w:val="323298"/>
          <w:spacing w:val="-16"/>
          <w:sz w:val="30"/>
          <w:szCs w:val="30"/>
        </w:rPr>
        <w:t xml:space="preserve"> </w:t>
      </w:r>
      <w:r>
        <w:rPr>
          <w:rFonts w:hint="default" w:ascii="Calibri" w:hAnsi="Calibri" w:eastAsia="Calibri" w:cs="Calibri"/>
          <w:color w:val="323298"/>
          <w:spacing w:val="-16"/>
          <w:sz w:val="30"/>
          <w:szCs w:val="30"/>
          <w:lang w:val="en-US"/>
        </w:rPr>
        <w:t xml:space="preserve"> Huynh Cam Hung</w:t>
      </w:r>
    </w:p>
    <w:p>
      <w:pPr>
        <w:ind w:left="106"/>
        <w:outlineLvl w:val="9"/>
        <w:rPr>
          <w:rFonts w:hint="default" w:ascii="Calibri" w:hAnsi="Calibri" w:eastAsia="Calibri" w:cs="Calibri"/>
          <w:b/>
          <w:bCs/>
          <w:sz w:val="30"/>
          <w:szCs w:val="30"/>
          <w:lang w:val="en-US"/>
        </w:rPr>
      </w:pPr>
      <w:r>
        <w:rPr>
          <w:rFonts w:ascii="Calibri"/>
          <w:color w:val="323298"/>
          <w:sz w:val="30"/>
          <w:szCs w:val="30"/>
        </w:rPr>
        <w:t>ID:</w:t>
      </w:r>
      <w:r>
        <w:rPr>
          <w:rFonts w:hint="default" w:ascii="Calibri"/>
          <w:color w:val="323298"/>
          <w:sz w:val="30"/>
          <w:szCs w:val="30"/>
          <w:lang w:val="en-US"/>
        </w:rPr>
        <w:t xml:space="preserve"> GCS18026</w:t>
      </w:r>
    </w:p>
    <w:p>
      <w:pPr>
        <w:ind w:left="106"/>
        <w:outlineLvl w:val="9"/>
        <w:rPr>
          <w:rFonts w:hint="default" w:ascii="Calibri" w:hAnsi="Calibri" w:eastAsia="Calibri" w:cs="Calibri"/>
          <w:b/>
          <w:bCs/>
          <w:sz w:val="30"/>
          <w:szCs w:val="30"/>
          <w:lang w:val="en-US"/>
        </w:rPr>
      </w:pPr>
      <w:r>
        <w:rPr>
          <w:rFonts w:ascii="Calibri"/>
          <w:color w:val="323298"/>
          <w:spacing w:val="-1"/>
          <w:sz w:val="30"/>
          <w:szCs w:val="30"/>
        </w:rPr>
        <w:t>Class:</w:t>
      </w:r>
      <w:r>
        <w:rPr>
          <w:rFonts w:ascii="Calibri"/>
          <w:color w:val="323298"/>
          <w:spacing w:val="-10"/>
          <w:sz w:val="30"/>
          <w:szCs w:val="30"/>
        </w:rPr>
        <w:t xml:space="preserve"> </w:t>
      </w:r>
      <w:r>
        <w:rPr>
          <w:rFonts w:hint="default" w:ascii="Calibri"/>
          <w:color w:val="323298"/>
          <w:spacing w:val="-10"/>
          <w:sz w:val="30"/>
          <w:szCs w:val="30"/>
          <w:lang w:val="en-US"/>
        </w:rPr>
        <w:t xml:space="preserve"> GCS0701A</w:t>
      </w:r>
    </w:p>
    <w:p>
      <w:pPr>
        <w:ind w:left="106"/>
        <w:outlineLvl w:val="9"/>
        <w:rPr>
          <w:rFonts w:hint="default" w:ascii="Calibri"/>
          <w:color w:val="323298"/>
          <w:sz w:val="30"/>
          <w:szCs w:val="30"/>
          <w:lang w:val="en-US"/>
        </w:rPr>
      </w:pPr>
      <w:r>
        <w:rPr>
          <w:rFonts w:ascii="Calibri"/>
          <w:color w:val="323298"/>
          <w:sz w:val="30"/>
          <w:szCs w:val="30"/>
        </w:rPr>
        <w:t>Subject code: 16</w:t>
      </w:r>
      <w:r>
        <w:rPr>
          <w:rFonts w:hint="default"/>
          <w:color w:val="323298"/>
          <w:sz w:val="30"/>
          <w:szCs w:val="30"/>
          <w:lang w:val="en-US"/>
        </w:rPr>
        <w:t>70</w:t>
      </w:r>
    </w:p>
    <w:p>
      <w:pPr>
        <w:ind w:left="106"/>
        <w:outlineLvl w:val="9"/>
        <w:rPr>
          <w:rFonts w:ascii="Calibri" w:hAnsi="Calibri" w:eastAsia="Calibri" w:cs="Calibri"/>
          <w:sz w:val="30"/>
          <w:szCs w:val="30"/>
        </w:rPr>
      </w:pPr>
      <w:r>
        <w:rPr>
          <w:rFonts w:ascii="Calibri"/>
          <w:color w:val="323298"/>
          <w:sz w:val="30"/>
          <w:szCs w:val="30"/>
        </w:rPr>
        <w:t>Assessor</w:t>
      </w:r>
      <w:r>
        <w:rPr>
          <w:rFonts w:ascii="Calibri"/>
          <w:color w:val="323298"/>
          <w:spacing w:val="-6"/>
          <w:sz w:val="30"/>
          <w:szCs w:val="30"/>
        </w:rPr>
        <w:t xml:space="preserve"> </w:t>
      </w:r>
      <w:r>
        <w:rPr>
          <w:rFonts w:ascii="Calibri"/>
          <w:color w:val="323298"/>
          <w:spacing w:val="-1"/>
          <w:sz w:val="30"/>
          <w:szCs w:val="30"/>
        </w:rPr>
        <w:t>name:</w:t>
      </w:r>
      <w:r>
        <w:rPr>
          <w:rFonts w:ascii="Calibri"/>
          <w:color w:val="323298"/>
          <w:spacing w:val="-3"/>
          <w:sz w:val="30"/>
          <w:szCs w:val="30"/>
        </w:rPr>
        <w:t xml:space="preserve"> </w:t>
      </w:r>
      <w:r>
        <w:rPr>
          <w:rFonts w:hint="default"/>
          <w:b/>
          <w:color w:val="323298"/>
          <w:spacing w:val="-1"/>
          <w:sz w:val="30"/>
          <w:szCs w:val="30"/>
          <w:lang w:val="en-US"/>
        </w:rPr>
        <w:t>LE NGOC THANH</w:t>
      </w:r>
      <w:r>
        <w:rPr>
          <w:rFonts w:ascii="Calibri"/>
          <w:color w:val="323298"/>
          <w:spacing w:val="-5"/>
          <w:sz w:val="30"/>
          <w:szCs w:val="30"/>
        </w:rPr>
        <w:t xml:space="preserve"> </w:t>
      </w:r>
    </w:p>
    <w:p>
      <w:pPr>
        <w:outlineLvl w:val="9"/>
        <w:rPr>
          <w:rFonts w:ascii="Calibri" w:hAnsi="Calibri" w:eastAsia="Calibri" w:cs="Calibri"/>
          <w:b/>
          <w:bCs/>
          <w:sz w:val="30"/>
          <w:szCs w:val="30"/>
        </w:rPr>
      </w:pPr>
    </w:p>
    <w:p>
      <w:pPr>
        <w:tabs>
          <w:tab w:val="left" w:pos="5867"/>
        </w:tabs>
        <w:ind w:left="106"/>
        <w:outlineLvl w:val="9"/>
        <w:rPr>
          <w:rFonts w:ascii="Calibri"/>
          <w:color w:val="323298"/>
          <w:spacing w:val="42"/>
          <w:sz w:val="30"/>
          <w:szCs w:val="30"/>
        </w:rPr>
        <w:sectPr>
          <w:footerReference r:id="rId3" w:type="default"/>
          <w:pgSz w:w="12240" w:h="15840"/>
          <w:pgMar w:top="634" w:right="1166" w:bottom="274" w:left="1066" w:header="720" w:footer="720" w:gutter="0"/>
          <w:pgBorders w:offsetFrom="page">
            <w:top w:val="single" w:color="F79546" w:sz="24" w:space="24"/>
            <w:left w:val="single" w:color="F79546" w:sz="24" w:space="24"/>
            <w:bottom w:val="single" w:color="F79546" w:sz="24" w:space="24"/>
            <w:right w:val="single" w:color="F79546" w:sz="24" w:space="24"/>
          </w:pgBorders>
          <w:cols w:space="720" w:num="1"/>
        </w:sectPr>
      </w:pPr>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due:</w:t>
      </w:r>
      <w:r>
        <w:rPr>
          <w:rFonts w:ascii="Calibri"/>
          <w:color w:val="323298"/>
          <w:spacing w:val="49"/>
          <w:sz w:val="30"/>
          <w:szCs w:val="30"/>
        </w:rPr>
        <w:t xml:space="preserve"> </w:t>
      </w:r>
      <w:r>
        <w:rPr>
          <w:rFonts w:hint="default" w:ascii="Calibri"/>
          <w:color w:val="323298"/>
          <w:spacing w:val="-10"/>
          <w:sz w:val="30"/>
          <w:szCs w:val="30"/>
          <w:lang w:val="en-US"/>
        </w:rPr>
        <w:t>10 May</w:t>
      </w:r>
      <w:r>
        <w:rPr>
          <w:rFonts w:hint="default"/>
          <w:color w:val="323298"/>
          <w:spacing w:val="-10"/>
          <w:sz w:val="30"/>
          <w:szCs w:val="30"/>
          <w:lang w:val="en-US"/>
        </w:rPr>
        <w:t xml:space="preserve"> </w:t>
      </w:r>
      <w:r>
        <w:rPr>
          <w:rFonts w:hint="default" w:ascii="Calibri"/>
          <w:color w:val="323298"/>
          <w:spacing w:val="-10"/>
          <w:sz w:val="30"/>
          <w:szCs w:val="30"/>
          <w:lang w:val="en-US"/>
        </w:rPr>
        <w:t xml:space="preserve">2020             </w:t>
      </w:r>
      <w:r>
        <w:rPr>
          <w:rFonts w:hint="default"/>
          <w:color w:val="323298"/>
          <w:spacing w:val="-10"/>
          <w:sz w:val="30"/>
          <w:szCs w:val="30"/>
          <w:lang w:val="en-US"/>
        </w:rPr>
        <w:t xml:space="preserve">            </w:t>
      </w:r>
      <w:r>
        <w:rPr>
          <w:rFonts w:ascii="Calibri"/>
          <w:color w:val="323298"/>
          <w:spacing w:val="-1"/>
          <w:sz w:val="30"/>
          <w:szCs w:val="30"/>
        </w:rPr>
        <w:t>Assignment</w:t>
      </w:r>
      <w:r>
        <w:rPr>
          <w:rFonts w:ascii="Calibri"/>
          <w:color w:val="323298"/>
          <w:spacing w:val="-3"/>
          <w:sz w:val="30"/>
          <w:szCs w:val="30"/>
        </w:rPr>
        <w:t xml:space="preserve"> </w:t>
      </w:r>
      <w:r>
        <w:rPr>
          <w:rFonts w:ascii="Calibri"/>
          <w:color w:val="323298"/>
          <w:spacing w:val="-1"/>
          <w:sz w:val="30"/>
          <w:szCs w:val="30"/>
        </w:rPr>
        <w:t>submitted:</w:t>
      </w:r>
      <w:r>
        <w:rPr>
          <w:rFonts w:ascii="Calibri"/>
          <w:color w:val="323298"/>
          <w:spacing w:val="42"/>
          <w:sz w:val="30"/>
          <w:szCs w:val="30"/>
        </w:rPr>
        <w:t xml:space="preserve"> </w:t>
      </w:r>
      <w:r>
        <w:rPr>
          <w:rFonts w:hint="default" w:ascii="Calibri"/>
          <w:color w:val="323298"/>
          <w:spacing w:val="-10"/>
          <w:sz w:val="30"/>
          <w:szCs w:val="30"/>
          <w:lang w:val="en-US"/>
        </w:rPr>
        <w:t>10 May</w:t>
      </w:r>
      <w:r>
        <w:rPr>
          <w:rFonts w:hint="default"/>
          <w:color w:val="323298"/>
          <w:spacing w:val="-10"/>
          <w:sz w:val="30"/>
          <w:szCs w:val="30"/>
          <w:lang w:val="en-US"/>
        </w:rPr>
        <w:t xml:space="preserve"> </w:t>
      </w:r>
      <w:r>
        <w:rPr>
          <w:rFonts w:hint="default" w:ascii="Calibri"/>
          <w:color w:val="323298"/>
          <w:spacing w:val="-10"/>
          <w:sz w:val="30"/>
          <w:szCs w:val="30"/>
          <w:lang w:val="en-US"/>
        </w:rPr>
        <w:t>2020</w:t>
      </w:r>
    </w:p>
    <w:p>
      <w:pPr>
        <w:jc w:val="center"/>
        <w:rPr>
          <w:b/>
          <w:sz w:val="28"/>
          <w:szCs w:val="28"/>
        </w:rPr>
      </w:pPr>
      <w:r>
        <w:rPr>
          <w:rFonts w:cs="Arial"/>
          <w:b/>
          <w:color w:val="333399"/>
          <w:sz w:val="28"/>
          <w:szCs w:val="28"/>
        </w:rPr>
        <w:t>ASSIGNMENT 2 FRONT SHEET</w:t>
      </w: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1"/>
        <w:gridCol w:w="3364"/>
        <w:gridCol w:w="3441"/>
        <w:gridCol w:w="3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Qualification</w:t>
            </w:r>
          </w:p>
        </w:tc>
        <w:tc>
          <w:tcPr>
            <w:tcW w:w="10447" w:type="dxa"/>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strike/>
                <w:color w:val="333399"/>
                <w:sz w:val="24"/>
                <w:szCs w:val="24"/>
              </w:rPr>
            </w:pPr>
            <w:r>
              <w:rPr>
                <w:color w:val="333399"/>
                <w:sz w:val="24"/>
                <w:szCs w:val="24"/>
              </w:rPr>
              <w:t>BTEC HND Diploma in Computing and Systems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Unit number and title</w:t>
            </w:r>
          </w:p>
        </w:tc>
        <w:tc>
          <w:tcPr>
            <w:tcW w:w="10447" w:type="dxa"/>
            <w:gridSpan w:val="3"/>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color w:val="333399"/>
                <w:sz w:val="24"/>
                <w:szCs w:val="24"/>
              </w:rPr>
            </w:pPr>
            <w:r>
              <w:rPr>
                <w:color w:val="333399"/>
                <w:sz w:val="24"/>
                <w:szCs w:val="24"/>
              </w:rPr>
              <w:t>Unit 30: Application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Assignment due</w:t>
            </w:r>
          </w:p>
        </w:tc>
        <w:tc>
          <w:tcPr>
            <w:tcW w:w="3364"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rFonts w:hint="default"/>
                <w:color w:val="333399"/>
                <w:sz w:val="24"/>
                <w:szCs w:val="24"/>
                <w:lang w:val="en-US"/>
              </w:rPr>
            </w:pPr>
            <w:r>
              <w:rPr>
                <w:rFonts w:hint="default"/>
                <w:color w:val="333399"/>
                <w:sz w:val="24"/>
                <w:szCs w:val="24"/>
                <w:lang w:val="en-US"/>
              </w:rPr>
              <w:t>10 May 2020</w:t>
            </w:r>
          </w:p>
        </w:tc>
        <w:tc>
          <w:tcPr>
            <w:tcW w:w="3441" w:type="dxa"/>
            <w:tcBorders>
              <w:top w:val="single" w:color="000080" w:sz="4" w:space="0"/>
              <w:left w:val="single" w:color="000080" w:sz="4" w:space="0"/>
              <w:bottom w:val="single" w:color="000080" w:sz="4" w:space="0"/>
              <w:right w:val="single" w:color="000080" w:sz="4" w:space="0"/>
            </w:tcBorders>
            <w:vAlign w:val="center"/>
          </w:tcPr>
          <w:p>
            <w:pPr>
              <w:rPr>
                <w:b/>
                <w:color w:val="333399"/>
                <w:sz w:val="24"/>
                <w:szCs w:val="24"/>
              </w:rPr>
            </w:pPr>
            <w:r>
              <w:rPr>
                <w:b/>
                <w:color w:val="333399"/>
                <w:sz w:val="24"/>
                <w:szCs w:val="24"/>
              </w:rPr>
              <w:t>Assignment submitted</w:t>
            </w:r>
          </w:p>
        </w:tc>
        <w:tc>
          <w:tcPr>
            <w:tcW w:w="3642" w:type="dxa"/>
            <w:tcBorders>
              <w:top w:val="single" w:color="000080" w:sz="4" w:space="0"/>
              <w:left w:val="single" w:color="000080" w:sz="4" w:space="0"/>
              <w:bottom w:val="single" w:color="000080" w:sz="4" w:space="0"/>
              <w:right w:val="single" w:color="000080" w:sz="4" w:space="0"/>
            </w:tcBorders>
            <w:vAlign w:val="center"/>
          </w:tcPr>
          <w:p>
            <w:pPr>
              <w:rPr>
                <w:color w:val="333399"/>
                <w:sz w:val="24"/>
                <w:szCs w:val="24"/>
              </w:rPr>
            </w:pPr>
            <w:r>
              <w:rPr>
                <w:rFonts w:hint="default"/>
                <w:color w:val="333399"/>
                <w:sz w:val="24"/>
                <w:szCs w:val="24"/>
                <w:lang w:val="en-US"/>
              </w:rPr>
              <w:t>10 May 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2981"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Learner’s name</w:t>
            </w:r>
          </w:p>
        </w:tc>
        <w:tc>
          <w:tcPr>
            <w:tcW w:w="3364" w:type="dxa"/>
            <w:tcBorders>
              <w:top w:val="single" w:color="000080" w:sz="4" w:space="0"/>
              <w:left w:val="single" w:color="000080" w:sz="4" w:space="0"/>
              <w:bottom w:val="single" w:color="000080" w:sz="4" w:space="0"/>
              <w:right w:val="single" w:color="000080" w:sz="4" w:space="0"/>
            </w:tcBorders>
            <w:vAlign w:val="center"/>
          </w:tcPr>
          <w:p>
            <w:pPr>
              <w:rPr>
                <w:rFonts w:hint="default"/>
                <w:color w:val="333399"/>
                <w:sz w:val="24"/>
                <w:szCs w:val="24"/>
                <w:lang w:val="en-US"/>
              </w:rPr>
            </w:pPr>
            <w:r>
              <w:rPr>
                <w:rFonts w:hint="default"/>
                <w:color w:val="333399"/>
                <w:sz w:val="24"/>
                <w:szCs w:val="24"/>
                <w:lang w:val="en-US"/>
              </w:rPr>
              <w:t>Huynh Cam Hung</w:t>
            </w:r>
          </w:p>
        </w:tc>
        <w:tc>
          <w:tcPr>
            <w:tcW w:w="3441" w:type="dxa"/>
            <w:tcBorders>
              <w:top w:val="single" w:color="000080" w:sz="4" w:space="0"/>
              <w:left w:val="single" w:color="000080" w:sz="4" w:space="0"/>
              <w:bottom w:val="single" w:color="000080" w:sz="4" w:space="0"/>
              <w:right w:val="single" w:color="000080" w:sz="4" w:space="0"/>
            </w:tcBorders>
            <w:vAlign w:val="center"/>
          </w:tcPr>
          <w:p>
            <w:pPr>
              <w:rPr>
                <w:b/>
                <w:color w:val="333399"/>
                <w:sz w:val="24"/>
                <w:szCs w:val="24"/>
              </w:rPr>
            </w:pPr>
            <w:r>
              <w:rPr>
                <w:b/>
                <w:color w:val="333399"/>
                <w:sz w:val="24"/>
                <w:szCs w:val="24"/>
              </w:rPr>
              <w:t>Assessor name</w:t>
            </w:r>
          </w:p>
        </w:tc>
        <w:tc>
          <w:tcPr>
            <w:tcW w:w="3642" w:type="dxa"/>
            <w:tcBorders>
              <w:top w:val="single" w:color="000080" w:sz="4" w:space="0"/>
              <w:left w:val="single" w:color="000080" w:sz="4" w:space="0"/>
              <w:bottom w:val="single" w:color="000080" w:sz="4" w:space="0"/>
              <w:right w:val="single" w:color="000080" w:sz="4" w:space="0"/>
            </w:tcBorders>
            <w:vAlign w:val="center"/>
          </w:tcPr>
          <w:p>
            <w:pPr>
              <w:rPr>
                <w:rFonts w:hint="default"/>
                <w:color w:val="333399"/>
                <w:sz w:val="24"/>
                <w:szCs w:val="24"/>
                <w:lang w:val="en-US"/>
              </w:rPr>
            </w:pPr>
            <w:r>
              <w:rPr>
                <w:rFonts w:hint="default"/>
                <w:color w:val="333399"/>
                <w:sz w:val="24"/>
                <w:szCs w:val="24"/>
                <w:lang w:val="en-US"/>
              </w:rPr>
              <w:t>Le Ngoc Thanh</w:t>
            </w:r>
          </w:p>
        </w:tc>
      </w:tr>
    </w:tbl>
    <w:p>
      <w:pPr>
        <w:spacing w:after="0"/>
        <w:rPr>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5"/>
        <w:gridCol w:w="3369"/>
        <w:gridCol w:w="3369"/>
        <w:gridCol w:w="3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b/>
                <w:color w:val="333399"/>
                <w:sz w:val="24"/>
                <w:szCs w:val="24"/>
              </w:rPr>
              <w:t>Learner declaration:</w:t>
            </w:r>
          </w:p>
          <w:p>
            <w:pPr>
              <w:rPr>
                <w:color w:val="333399"/>
                <w:sz w:val="24"/>
                <w:szCs w:val="24"/>
              </w:rPr>
            </w:pPr>
            <w:r>
              <w:rPr>
                <w:color w:val="333399"/>
                <w:sz w:val="24"/>
                <w:szCs w:val="24"/>
              </w:rPr>
              <w:t>I certify that the work submitted for this assignment is my own and research sources are fully acknowledged.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2975"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b/>
                <w:color w:val="333399"/>
                <w:sz w:val="24"/>
                <w:szCs w:val="24"/>
              </w:rPr>
              <w:t>Learner signature</w:t>
            </w:r>
          </w:p>
        </w:tc>
        <w:tc>
          <w:tcPr>
            <w:tcW w:w="3369" w:type="dxa"/>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spacing w:after="0" w:line="240" w:lineRule="auto"/>
              <w:rPr>
                <w:color w:val="333399"/>
                <w:sz w:val="24"/>
                <w:szCs w:val="24"/>
              </w:rPr>
            </w:pPr>
          </w:p>
        </w:tc>
        <w:tc>
          <w:tcPr>
            <w:tcW w:w="3369" w:type="dxa"/>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rPr>
                <w:b/>
                <w:color w:val="333399"/>
                <w:sz w:val="24"/>
                <w:szCs w:val="24"/>
              </w:rPr>
            </w:pPr>
            <w:r>
              <w:rPr>
                <w:b/>
                <w:color w:val="333399"/>
                <w:sz w:val="24"/>
                <w:szCs w:val="24"/>
              </w:rPr>
              <w:t>Date</w:t>
            </w:r>
          </w:p>
        </w:tc>
        <w:tc>
          <w:tcPr>
            <w:tcW w:w="3715" w:type="dxa"/>
            <w:tcBorders>
              <w:top w:val="single" w:color="000080" w:sz="4" w:space="0"/>
              <w:left w:val="single" w:color="000080" w:sz="4" w:space="0"/>
              <w:bottom w:val="single" w:color="000080" w:sz="4" w:space="0"/>
              <w:right w:val="single" w:color="000080" w:sz="4" w:space="0"/>
            </w:tcBorders>
            <w:shd w:val="clear" w:color="auto" w:fill="auto"/>
            <w:vAlign w:val="center"/>
          </w:tcPr>
          <w:p>
            <w:pPr>
              <w:spacing w:after="0" w:line="240" w:lineRule="auto"/>
              <w:rPr>
                <w:color w:val="333399"/>
                <w:sz w:val="24"/>
                <w:szCs w:val="24"/>
              </w:rPr>
            </w:pPr>
          </w:p>
        </w:tc>
      </w:tr>
    </w:tbl>
    <w:p>
      <w:pPr>
        <w:spacing w:after="0"/>
        <w:rPr>
          <w:b/>
          <w:color w:val="333399"/>
          <w:sz w:val="24"/>
          <w:szCs w:val="24"/>
        </w:rPr>
      </w:pPr>
    </w:p>
    <w:p>
      <w:pPr>
        <w:rPr>
          <w:b/>
          <w:color w:val="333399"/>
          <w:sz w:val="24"/>
          <w:szCs w:val="24"/>
        </w:rPr>
      </w:pPr>
      <w:r>
        <w:rPr>
          <w:b/>
          <w:color w:val="333399"/>
          <w:sz w:val="24"/>
          <w:szCs w:val="24"/>
        </w:rPr>
        <w:t>Grading grid</w:t>
      </w:r>
    </w:p>
    <w:tbl>
      <w:tblPr>
        <w:tblStyle w:val="9"/>
        <w:tblW w:w="426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9"/>
        <w:gridCol w:w="609"/>
        <w:gridCol w:w="609"/>
        <w:gridCol w:w="609"/>
        <w:gridCol w:w="609"/>
        <w:gridCol w:w="609"/>
        <w:gridCol w:w="60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 w:hRule="atLeast"/>
        </w:trPr>
        <w:tc>
          <w:tcPr>
            <w:tcW w:w="609" w:type="dxa"/>
            <w:shd w:val="clear" w:color="auto" w:fill="auto"/>
          </w:tcPr>
          <w:p>
            <w:pPr>
              <w:spacing w:after="0" w:line="240" w:lineRule="auto"/>
              <w:jc w:val="center"/>
              <w:rPr>
                <w:color w:val="333399"/>
              </w:rPr>
            </w:pPr>
            <w:r>
              <w:rPr>
                <w:color w:val="333399"/>
              </w:rPr>
              <w:t>P3</w:t>
            </w:r>
          </w:p>
        </w:tc>
        <w:tc>
          <w:tcPr>
            <w:tcW w:w="609" w:type="dxa"/>
            <w:shd w:val="clear" w:color="auto" w:fill="auto"/>
          </w:tcPr>
          <w:p>
            <w:pPr>
              <w:spacing w:after="0" w:line="240" w:lineRule="auto"/>
              <w:jc w:val="center"/>
              <w:rPr>
                <w:color w:val="333399"/>
              </w:rPr>
            </w:pPr>
            <w:r>
              <w:rPr>
                <w:color w:val="333399"/>
              </w:rPr>
              <w:t>P4</w:t>
            </w:r>
          </w:p>
        </w:tc>
        <w:tc>
          <w:tcPr>
            <w:tcW w:w="609" w:type="dxa"/>
            <w:shd w:val="clear" w:color="auto" w:fill="auto"/>
          </w:tcPr>
          <w:p>
            <w:pPr>
              <w:spacing w:after="0" w:line="240" w:lineRule="auto"/>
              <w:jc w:val="center"/>
              <w:rPr>
                <w:color w:val="333399"/>
              </w:rPr>
            </w:pPr>
            <w:r>
              <w:rPr>
                <w:color w:val="333399"/>
              </w:rPr>
              <w:t>P5</w:t>
            </w:r>
          </w:p>
        </w:tc>
        <w:tc>
          <w:tcPr>
            <w:tcW w:w="609" w:type="dxa"/>
          </w:tcPr>
          <w:p>
            <w:pPr>
              <w:spacing w:after="0" w:line="240" w:lineRule="auto"/>
              <w:jc w:val="center"/>
              <w:rPr>
                <w:color w:val="333399"/>
              </w:rPr>
            </w:pPr>
            <w:r>
              <w:rPr>
                <w:color w:val="333399"/>
              </w:rPr>
              <w:t>M3</w:t>
            </w:r>
          </w:p>
        </w:tc>
        <w:tc>
          <w:tcPr>
            <w:tcW w:w="609" w:type="dxa"/>
          </w:tcPr>
          <w:p>
            <w:pPr>
              <w:spacing w:after="0" w:line="240" w:lineRule="auto"/>
              <w:jc w:val="center"/>
              <w:rPr>
                <w:color w:val="333399"/>
              </w:rPr>
            </w:pPr>
            <w:r>
              <w:rPr>
                <w:color w:val="333399"/>
              </w:rPr>
              <w:t>M4</w:t>
            </w:r>
          </w:p>
        </w:tc>
        <w:tc>
          <w:tcPr>
            <w:tcW w:w="609" w:type="dxa"/>
            <w:shd w:val="clear" w:color="auto" w:fill="auto"/>
          </w:tcPr>
          <w:p>
            <w:pPr>
              <w:spacing w:after="0" w:line="240" w:lineRule="auto"/>
              <w:jc w:val="center"/>
              <w:rPr>
                <w:color w:val="333399"/>
              </w:rPr>
            </w:pPr>
            <w:r>
              <w:rPr>
                <w:color w:val="333399"/>
              </w:rPr>
              <w:t>D3</w:t>
            </w:r>
          </w:p>
        </w:tc>
        <w:tc>
          <w:tcPr>
            <w:tcW w:w="609" w:type="dxa"/>
            <w:shd w:val="clear" w:color="auto" w:fill="auto"/>
          </w:tcPr>
          <w:p>
            <w:pPr>
              <w:spacing w:after="0" w:line="240" w:lineRule="auto"/>
              <w:jc w:val="center"/>
              <w:rPr>
                <w:color w:val="333399"/>
              </w:rPr>
            </w:pPr>
            <w:r>
              <w:rPr>
                <w:color w:val="333399"/>
              </w:rPr>
              <w:t>D4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8" w:hRule="atLeast"/>
        </w:trPr>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tcPr>
          <w:p>
            <w:pPr>
              <w:spacing w:after="0" w:line="240" w:lineRule="auto"/>
              <w:rPr>
                <w:color w:val="333399"/>
                <w:sz w:val="24"/>
                <w:szCs w:val="24"/>
              </w:rPr>
            </w:pPr>
          </w:p>
        </w:tc>
        <w:tc>
          <w:tcPr>
            <w:tcW w:w="609" w:type="dxa"/>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c>
          <w:tcPr>
            <w:tcW w:w="609" w:type="dxa"/>
            <w:shd w:val="clear" w:color="auto" w:fill="auto"/>
          </w:tcPr>
          <w:p>
            <w:pPr>
              <w:spacing w:after="0" w:line="240" w:lineRule="auto"/>
              <w:rPr>
                <w:color w:val="333399"/>
                <w:sz w:val="24"/>
                <w:szCs w:val="24"/>
              </w:rPr>
            </w:pPr>
          </w:p>
        </w:tc>
      </w:tr>
    </w:tbl>
    <w:p>
      <w:pPr>
        <w:rPr>
          <w:color w:val="333399"/>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0"/>
        <w:gridCol w:w="10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2980"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rPr>
                <w:b/>
                <w:color w:val="333399"/>
                <w:sz w:val="24"/>
                <w:szCs w:val="24"/>
              </w:rPr>
            </w:pPr>
            <w:r>
              <w:rPr>
                <w:b/>
                <w:color w:val="333399"/>
                <w:sz w:val="24"/>
                <w:szCs w:val="24"/>
              </w:rPr>
              <w:t>Assignment title</w:t>
            </w:r>
          </w:p>
        </w:tc>
        <w:tc>
          <w:tcPr>
            <w:tcW w:w="10448" w:type="dxa"/>
            <w:tcBorders>
              <w:top w:val="single" w:color="000080" w:sz="4" w:space="0"/>
              <w:left w:val="single" w:color="000080" w:sz="4" w:space="0"/>
              <w:bottom w:val="single" w:color="000080" w:sz="4" w:space="0"/>
              <w:right w:val="single" w:color="000080" w:sz="4" w:space="0"/>
            </w:tcBorders>
            <w:shd w:val="clear" w:color="auto" w:fill="auto"/>
            <w:tcMar>
              <w:top w:w="85" w:type="dxa"/>
              <w:bottom w:w="85" w:type="dxa"/>
            </w:tcMar>
            <w:vAlign w:val="center"/>
          </w:tcPr>
          <w:p>
            <w:pPr>
              <w:rPr>
                <w:color w:val="333399"/>
                <w:sz w:val="24"/>
                <w:szCs w:val="24"/>
              </w:rPr>
            </w:pPr>
            <w:r>
              <w:rPr>
                <w:b/>
                <w:color w:val="333399"/>
                <w:sz w:val="24"/>
                <w:szCs w:val="24"/>
              </w:rPr>
              <w:t>Assignment 2: Application Implementation and Evaluation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13428" w:type="dxa"/>
            <w:gridSpan w:val="2"/>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rPr>
                <w:color w:val="333399"/>
                <w:sz w:val="24"/>
                <w:szCs w:val="24"/>
              </w:rPr>
            </w:pPr>
            <w:r>
              <w:rPr>
                <w:color w:val="333399"/>
                <w:sz w:val="24"/>
                <w:szCs w:val="24"/>
              </w:rPr>
              <w:t xml:space="preserve">In this assignment, you will have opportunities to provide evidence against the following criteria. </w:t>
            </w:r>
          </w:p>
          <w:p>
            <w:pPr>
              <w:spacing w:after="0"/>
              <w:rPr>
                <w:color w:val="333399"/>
                <w:sz w:val="24"/>
                <w:szCs w:val="24"/>
              </w:rPr>
            </w:pPr>
            <w:r>
              <w:rPr>
                <w:color w:val="333399"/>
                <w:sz w:val="24"/>
                <w:szCs w:val="24"/>
              </w:rPr>
              <w:t>Indicate the page numbers where the evidence can be found.</w:t>
            </w:r>
          </w:p>
        </w:tc>
      </w:tr>
    </w:tbl>
    <w:p>
      <w:pPr>
        <w:rPr>
          <w:sz w:val="24"/>
          <w:szCs w:val="24"/>
        </w:rPr>
      </w:pPr>
    </w:p>
    <w:tbl>
      <w:tblPr>
        <w:tblStyle w:val="9"/>
        <w:tblW w:w="13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38"/>
        <w:gridCol w:w="3870"/>
        <w:gridCol w:w="810"/>
        <w:gridCol w:w="53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exact"/>
        </w:trPr>
        <w:tc>
          <w:tcPr>
            <w:tcW w:w="3438" w:type="dxa"/>
            <w:tcBorders>
              <w:top w:val="single" w:color="000080" w:sz="4" w:space="0"/>
              <w:left w:val="single" w:color="000080" w:sz="4" w:space="0"/>
              <w:bottom w:val="single" w:color="000080" w:sz="4" w:space="0"/>
              <w:right w:val="single" w:color="000080" w:sz="4" w:space="0"/>
            </w:tcBorders>
            <w:tcMar>
              <w:top w:w="85" w:type="dxa"/>
              <w:left w:w="108" w:type="dxa"/>
              <w:bottom w:w="85" w:type="dxa"/>
              <w:right w:w="108" w:type="dxa"/>
            </w:tcMar>
          </w:tcPr>
          <w:p>
            <w:pPr>
              <w:spacing w:after="0" w:line="240" w:lineRule="auto"/>
              <w:rPr>
                <w:b/>
                <w:color w:val="333399"/>
                <w:sz w:val="24"/>
                <w:szCs w:val="24"/>
              </w:rPr>
            </w:pPr>
            <w:r>
              <w:rPr>
                <w:b/>
                <w:color w:val="333399"/>
                <w:sz w:val="24"/>
                <w:szCs w:val="24"/>
              </w:rPr>
              <w:t>Assessment criteria</w:t>
            </w:r>
          </w:p>
        </w:tc>
        <w:tc>
          <w:tcPr>
            <w:tcW w:w="3870" w:type="dxa"/>
            <w:tcBorders>
              <w:top w:val="single" w:color="000080" w:sz="4" w:space="0"/>
              <w:left w:val="single" w:color="000080" w:sz="4" w:space="0"/>
              <w:bottom w:val="single" w:color="000080" w:sz="4" w:space="0"/>
              <w:right w:val="single" w:color="000080" w:sz="4" w:space="0"/>
            </w:tcBorders>
          </w:tcPr>
          <w:p>
            <w:pPr>
              <w:spacing w:after="0" w:line="240" w:lineRule="auto"/>
              <w:rPr>
                <w:b/>
                <w:color w:val="333399"/>
                <w:sz w:val="24"/>
                <w:szCs w:val="24"/>
              </w:rPr>
            </w:pPr>
            <w:r>
              <w:rPr>
                <w:b/>
                <w:color w:val="333399"/>
                <w:sz w:val="24"/>
                <w:szCs w:val="24"/>
              </w:rPr>
              <w:t>Expected evidence</w:t>
            </w:r>
          </w:p>
        </w:tc>
        <w:tc>
          <w:tcPr>
            <w:tcW w:w="810" w:type="dxa"/>
            <w:tcBorders>
              <w:top w:val="single" w:color="000080" w:sz="4" w:space="0"/>
              <w:left w:val="single" w:color="000080" w:sz="4" w:space="0"/>
              <w:bottom w:val="single" w:color="000080" w:sz="4" w:space="0"/>
              <w:right w:val="single" w:color="000080" w:sz="4" w:space="0"/>
            </w:tcBorders>
          </w:tcPr>
          <w:p>
            <w:pPr>
              <w:spacing w:after="0" w:line="240" w:lineRule="auto"/>
              <w:rPr>
                <w:rFonts w:cs="Arial"/>
                <w:b/>
                <w:color w:val="333399"/>
                <w:sz w:val="24"/>
                <w:szCs w:val="24"/>
              </w:rPr>
            </w:pPr>
            <w:r>
              <w:rPr>
                <w:rFonts w:cs="Arial"/>
                <w:b/>
                <w:color w:val="333399"/>
                <w:sz w:val="24"/>
                <w:szCs w:val="24"/>
              </w:rPr>
              <w:t>Task</w:t>
            </w:r>
          </w:p>
        </w:tc>
        <w:tc>
          <w:tcPr>
            <w:tcW w:w="5310" w:type="dxa"/>
            <w:tcBorders>
              <w:top w:val="single" w:color="000080" w:sz="4" w:space="0"/>
              <w:left w:val="single" w:color="000080" w:sz="4" w:space="0"/>
              <w:bottom w:val="single" w:color="000080" w:sz="4" w:space="0"/>
              <w:right w:val="single" w:color="000080" w:sz="4" w:space="0"/>
            </w:tcBorders>
          </w:tcPr>
          <w:p>
            <w:pPr>
              <w:spacing w:after="0" w:line="240" w:lineRule="auto"/>
              <w:rPr>
                <w:b/>
                <w:color w:val="333399"/>
                <w:sz w:val="24"/>
                <w:szCs w:val="24"/>
              </w:rPr>
            </w:pPr>
            <w:r>
              <w:rPr>
                <w:b/>
                <w:color w:val="333399"/>
                <w:sz w:val="24"/>
                <w:szCs w:val="24"/>
              </w:rPr>
              <w:t>Assessor’s Feedback</w:t>
            </w:r>
          </w:p>
          <w:p>
            <w:pPr>
              <w:spacing w:after="0" w:line="240" w:lineRule="auto"/>
              <w:rPr>
                <w:rFonts w:cs="Arial"/>
                <w:b/>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exac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color w:val="333399"/>
                <w:sz w:val="24"/>
                <w:szCs w:val="24"/>
              </w:rPr>
            </w:pPr>
            <w:r>
              <w:rPr>
                <w:rFonts w:cs="Arial"/>
                <w:b/>
                <w:color w:val="333399"/>
                <w:sz w:val="24"/>
                <w:szCs w:val="24"/>
              </w:rPr>
              <w:t>LO3: Work individually and as part of a team to plan and produce a functional business application with support documentation</w:t>
            </w:r>
          </w:p>
          <w:p>
            <w:pPr>
              <w:spacing w:after="0" w:line="240" w:lineRule="auto"/>
              <w:rPr>
                <w:b/>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5"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rFonts w:cs="Arial"/>
                <w:color w:val="333399"/>
              </w:rPr>
            </w:pPr>
            <w:r>
              <w:rPr>
                <w:rFonts w:cs="Calibri"/>
                <w:b/>
                <w:color w:val="333399"/>
                <w:sz w:val="24"/>
                <w:szCs w:val="24"/>
              </w:rPr>
              <w:t>P4</w:t>
            </w:r>
            <w:r>
              <w:rPr>
                <w:rFonts w:cs="Calibri"/>
                <w:color w:val="333399"/>
                <w:sz w:val="24"/>
                <w:szCs w:val="24"/>
              </w:rPr>
              <w:t xml:space="preserve"> Create a formal questionnaire that effectively reviews your business application, problem definition statement, proposed solution and development strategy. Use this questionnaire as part of a peer-review and document any feedback given.</w:t>
            </w:r>
          </w:p>
        </w:tc>
        <w:tc>
          <w:tcPr>
            <w:tcW w:w="3870" w:type="dxa"/>
            <w:tcBorders>
              <w:top w:val="single" w:color="000080" w:sz="4" w:space="0"/>
              <w:left w:val="single" w:color="000080" w:sz="4" w:space="0"/>
              <w:bottom w:val="single" w:color="000080" w:sz="4" w:space="0"/>
              <w:right w:val="single" w:color="000080" w:sz="4" w:space="0"/>
            </w:tcBorders>
            <w:vAlign w:val="center"/>
          </w:tcPr>
          <w:p>
            <w:pPr>
              <w:pStyle w:val="11"/>
              <w:numPr>
                <w:ilvl w:val="0"/>
                <w:numId w:val="1"/>
              </w:numPr>
              <w:spacing w:before="120" w:after="0" w:line="240" w:lineRule="auto"/>
              <w:ind w:left="432"/>
              <w:rPr>
                <w:color w:val="333399"/>
                <w:sz w:val="24"/>
                <w:szCs w:val="24"/>
              </w:rPr>
            </w:pPr>
            <w:r>
              <w:rPr>
                <w:color w:val="333399"/>
                <w:sz w:val="24"/>
                <w:szCs w:val="24"/>
              </w:rPr>
              <w:t>Questionnaires to peer-review your application</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r>
              <w:rPr>
                <w:color w:val="333399"/>
              </w:rPr>
              <w:t>1</w:t>
            </w: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5"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Calibri"/>
                <w:b/>
                <w:color w:val="333399"/>
                <w:sz w:val="24"/>
                <w:szCs w:val="24"/>
              </w:rPr>
            </w:pPr>
            <w:r>
              <w:rPr>
                <w:rFonts w:cs="Calibri"/>
                <w:b/>
                <w:color w:val="333399"/>
                <w:sz w:val="24"/>
                <w:szCs w:val="24"/>
              </w:rPr>
              <w:t xml:space="preserve">P5 </w:t>
            </w:r>
            <w:r>
              <w:rPr>
                <w:rFonts w:cs="Calibri"/>
                <w:color w:val="333399"/>
                <w:sz w:val="24"/>
                <w:szCs w:val="24"/>
              </w:rPr>
              <w:t>Develop a functional business application based on a specified business problem</w:t>
            </w:r>
          </w:p>
        </w:tc>
        <w:tc>
          <w:tcPr>
            <w:tcW w:w="3870" w:type="dxa"/>
            <w:tcBorders>
              <w:top w:val="single" w:color="000080" w:sz="4" w:space="0"/>
              <w:left w:val="single" w:color="000080" w:sz="4" w:space="0"/>
              <w:bottom w:val="single" w:color="000080" w:sz="4" w:space="0"/>
              <w:right w:val="single" w:color="000080" w:sz="4" w:space="0"/>
            </w:tcBorders>
            <w:vAlign w:val="center"/>
          </w:tcPr>
          <w:p>
            <w:pPr>
              <w:pStyle w:val="11"/>
              <w:numPr>
                <w:ilvl w:val="0"/>
                <w:numId w:val="1"/>
              </w:numPr>
              <w:spacing w:before="120" w:after="0" w:line="240" w:lineRule="auto"/>
              <w:ind w:left="342"/>
              <w:rPr>
                <w:color w:val="333399"/>
                <w:sz w:val="24"/>
                <w:szCs w:val="24"/>
              </w:rPr>
            </w:pPr>
            <w:r>
              <w:rPr>
                <w:color w:val="333399"/>
                <w:sz w:val="24"/>
                <w:szCs w:val="24"/>
              </w:rPr>
              <w:t xml:space="preserve">A runnable implementation of the application </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exact"/>
        </w:trPr>
        <w:tc>
          <w:tcPr>
            <w:tcW w:w="13428" w:type="dxa"/>
            <w:gridSpan w:val="4"/>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after="0" w:line="240" w:lineRule="auto"/>
              <w:rPr>
                <w:b/>
                <w:color w:val="333399"/>
                <w:sz w:val="24"/>
                <w:szCs w:val="24"/>
              </w:rPr>
            </w:pPr>
            <w:r>
              <w:rPr>
                <w:rFonts w:cs="Arial"/>
                <w:b/>
                <w:color w:val="333399"/>
                <w:sz w:val="24"/>
                <w:szCs w:val="24"/>
              </w:rPr>
              <w:t>LO4: Evaluate the performance of a business application against its Software Design Document and initial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exact"/>
        </w:trPr>
        <w:tc>
          <w:tcPr>
            <w:tcW w:w="3438"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Arial"/>
                <w:color w:val="333399"/>
              </w:rPr>
            </w:pPr>
            <w:r>
              <w:rPr>
                <w:rFonts w:cs="Calibri"/>
                <w:b/>
                <w:color w:val="333399"/>
                <w:sz w:val="24"/>
                <w:szCs w:val="24"/>
              </w:rPr>
              <w:t>P4</w:t>
            </w:r>
            <w:r>
              <w:rPr>
                <w:rFonts w:cs="Calibri"/>
                <w:color w:val="333399"/>
                <w:sz w:val="24"/>
                <w:szCs w:val="24"/>
              </w:rPr>
              <w:t>. Review the performance of your business application against the Problem Definition Statement and initial requirements.</w:t>
            </w:r>
          </w:p>
        </w:tc>
        <w:tc>
          <w:tcPr>
            <w:tcW w:w="3870" w:type="dxa"/>
            <w:tcBorders>
              <w:top w:val="single" w:color="000080" w:sz="4" w:space="0"/>
              <w:left w:val="single" w:color="000080" w:sz="4" w:space="0"/>
              <w:bottom w:val="single" w:color="000080" w:sz="4" w:space="0"/>
              <w:right w:val="single" w:color="000080" w:sz="4" w:space="0"/>
            </w:tcBorders>
            <w:vAlign w:val="center"/>
          </w:tcPr>
          <w:p>
            <w:pPr>
              <w:spacing w:before="120" w:after="0" w:line="240" w:lineRule="auto"/>
              <w:rPr>
                <w:color w:val="333399"/>
                <w:sz w:val="24"/>
                <w:szCs w:val="24"/>
              </w:rPr>
            </w:pPr>
            <w:r>
              <w:rPr>
                <w:color w:val="333399"/>
                <w:sz w:val="24"/>
                <w:szCs w:val="24"/>
              </w:rPr>
              <w:t>3. Test plan</w:t>
            </w:r>
          </w:p>
          <w:p>
            <w:pPr>
              <w:spacing w:before="120" w:after="0" w:line="240" w:lineRule="auto"/>
              <w:rPr>
                <w:color w:val="333399"/>
                <w:sz w:val="24"/>
                <w:szCs w:val="24"/>
              </w:rPr>
            </w:pPr>
            <w:r>
              <w:rPr>
                <w:color w:val="333399"/>
                <w:sz w:val="24"/>
                <w:szCs w:val="24"/>
              </w:rPr>
              <w:t>4. Test results</w:t>
            </w:r>
          </w:p>
        </w:tc>
        <w:tc>
          <w:tcPr>
            <w:tcW w:w="810" w:type="dxa"/>
            <w:tcBorders>
              <w:top w:val="single" w:color="000080" w:sz="4" w:space="0"/>
              <w:left w:val="single" w:color="000080" w:sz="4" w:space="0"/>
              <w:bottom w:val="single" w:color="000080" w:sz="4" w:space="0"/>
              <w:right w:val="single" w:color="000080" w:sz="4" w:space="0"/>
            </w:tcBorders>
            <w:vAlign w:val="center"/>
          </w:tcPr>
          <w:p>
            <w:pPr>
              <w:rPr>
                <w:color w:val="333399"/>
              </w:rPr>
            </w:pPr>
            <w:r>
              <w:rPr>
                <w:color w:val="333399"/>
              </w:rPr>
              <w:t>3</w:t>
            </w:r>
          </w:p>
        </w:tc>
        <w:tc>
          <w:tcPr>
            <w:tcW w:w="5310" w:type="dxa"/>
            <w:tcBorders>
              <w:top w:val="single" w:color="000080" w:sz="4" w:space="0"/>
              <w:left w:val="single" w:color="000080" w:sz="4" w:space="0"/>
              <w:bottom w:val="single" w:color="000080" w:sz="4" w:space="0"/>
              <w:right w:val="single" w:color="000080" w:sz="4" w:space="0"/>
            </w:tcBorders>
            <w:vAlign w:val="center"/>
          </w:tcPr>
          <w:p>
            <w:pPr>
              <w:spacing w:after="0" w:line="240" w:lineRule="auto"/>
              <w:rPr>
                <w:color w:val="333399"/>
                <w:sz w:val="24"/>
                <w:szCs w:val="24"/>
              </w:rPr>
            </w:pPr>
          </w:p>
        </w:tc>
      </w:tr>
    </w:tbl>
    <w:p>
      <w:pPr>
        <w:rPr>
          <w:b/>
          <w:color w:val="333399"/>
          <w:sz w:val="24"/>
          <w:szCs w:val="24"/>
        </w:rPr>
      </w:pPr>
    </w:p>
    <w:tbl>
      <w:tblPr>
        <w:tblStyle w:val="9"/>
        <w:tblW w:w="13428" w:type="dxa"/>
        <w:tblInd w:w="0" w:type="dxa"/>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Layout w:type="fixed"/>
        <w:tblCellMar>
          <w:top w:w="0" w:type="dxa"/>
          <w:left w:w="108" w:type="dxa"/>
          <w:bottom w:w="0" w:type="dxa"/>
          <w:right w:w="108" w:type="dxa"/>
        </w:tblCellMar>
      </w:tblPr>
      <w:tblGrid>
        <w:gridCol w:w="3055"/>
        <w:gridCol w:w="563"/>
        <w:gridCol w:w="2970"/>
        <w:gridCol w:w="1802"/>
        <w:gridCol w:w="970"/>
        <w:gridCol w:w="4068"/>
      </w:tblGrid>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16" w:hRule="atLeast"/>
        </w:trPr>
        <w:tc>
          <w:tcPr>
            <w:tcW w:w="3618" w:type="dxa"/>
            <w:gridSpan w:val="2"/>
            <w:shd w:val="clear" w:color="auto" w:fill="auto"/>
          </w:tcPr>
          <w:p>
            <w:pPr>
              <w:jc w:val="center"/>
              <w:rPr>
                <w:b/>
                <w:color w:val="333399"/>
                <w:sz w:val="24"/>
                <w:szCs w:val="24"/>
              </w:rPr>
            </w:pPr>
            <w:r>
              <w:rPr>
                <w:b/>
                <w:color w:val="333399"/>
                <w:sz w:val="24"/>
                <w:szCs w:val="24"/>
              </w:rPr>
              <w:t xml:space="preserve">Assessment criteria </w:t>
            </w:r>
          </w:p>
        </w:tc>
        <w:tc>
          <w:tcPr>
            <w:tcW w:w="2970" w:type="dxa"/>
            <w:shd w:val="clear" w:color="auto" w:fill="auto"/>
          </w:tcPr>
          <w:p>
            <w:pPr>
              <w:spacing w:after="0"/>
              <w:jc w:val="center"/>
              <w:rPr>
                <w:b/>
                <w:color w:val="333399"/>
                <w:sz w:val="24"/>
                <w:szCs w:val="24"/>
              </w:rPr>
            </w:pPr>
            <w:r>
              <w:rPr>
                <w:b/>
                <w:color w:val="333399"/>
                <w:sz w:val="24"/>
                <w:szCs w:val="24"/>
              </w:rPr>
              <w:t>Expected Evidence</w:t>
            </w:r>
          </w:p>
        </w:tc>
        <w:tc>
          <w:tcPr>
            <w:tcW w:w="6840" w:type="dxa"/>
            <w:gridSpan w:val="3"/>
            <w:shd w:val="clear" w:color="auto" w:fill="auto"/>
          </w:tcPr>
          <w:p>
            <w:pPr>
              <w:spacing w:after="0" w:line="240" w:lineRule="auto"/>
              <w:jc w:val="center"/>
              <w:rPr>
                <w:b/>
                <w:color w:val="333399"/>
                <w:sz w:val="24"/>
                <w:szCs w:val="24"/>
              </w:rPr>
            </w:pPr>
            <w:r>
              <w:rPr>
                <w:b/>
                <w:color w:val="333399"/>
                <w:sz w:val="24"/>
                <w:szCs w:val="24"/>
              </w:rPr>
              <w:t>Feedback</w:t>
            </w:r>
          </w:p>
          <w:p>
            <w:pPr>
              <w:spacing w:after="0" w:line="240" w:lineRule="auto"/>
              <w:jc w:val="center"/>
              <w:rPr>
                <w:b/>
                <w:color w:val="333399"/>
                <w:sz w:val="24"/>
                <w:szCs w:val="24"/>
              </w:rPr>
            </w:pPr>
            <w:r>
              <w:rPr>
                <w:b/>
                <w:color w:val="333399"/>
                <w:sz w:val="24"/>
                <w:szCs w:val="24"/>
              </w:rPr>
              <w:t>(note on Merit/Distinction if applicable)</w:t>
            </w: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Merit descriptor No. (M3)</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r>
              <w:rPr>
                <w:color w:val="333399"/>
                <w:sz w:val="24"/>
                <w:szCs w:val="24"/>
              </w:rPr>
              <w:t>Merit descriptor No. (M4)</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Merit descriptor No. (M5)</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Distinction descriptor No. (D2)</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002060" w:sz="4" w:space="0"/>
            <w:left w:val="single" w:color="002060" w:sz="4" w:space="0"/>
            <w:bottom w:val="single" w:color="002060" w:sz="4" w:space="0"/>
            <w:right w:val="single" w:color="002060" w:sz="4" w:space="0"/>
            <w:insideH w:val="single" w:color="002060" w:sz="4" w:space="0"/>
            <w:insideV w:val="single" w:color="002060" w:sz="4" w:space="0"/>
          </w:tblBorders>
          <w:tblCellMar>
            <w:top w:w="0" w:type="dxa"/>
            <w:left w:w="108" w:type="dxa"/>
            <w:bottom w:w="0" w:type="dxa"/>
            <w:right w:w="108" w:type="dxa"/>
          </w:tblCellMar>
        </w:tblPrEx>
        <w:trPr>
          <w:trHeight w:val="532" w:hRule="atLeast"/>
        </w:trPr>
        <w:tc>
          <w:tcPr>
            <w:tcW w:w="3618" w:type="dxa"/>
            <w:gridSpan w:val="2"/>
            <w:shd w:val="clear" w:color="auto" w:fill="auto"/>
          </w:tcPr>
          <w:p>
            <w:pPr>
              <w:spacing w:after="0" w:line="240" w:lineRule="auto"/>
              <w:rPr>
                <w:color w:val="333399"/>
                <w:sz w:val="24"/>
                <w:szCs w:val="24"/>
              </w:rPr>
            </w:pPr>
            <w:r>
              <w:rPr>
                <w:color w:val="333399"/>
                <w:sz w:val="24"/>
                <w:szCs w:val="24"/>
              </w:rPr>
              <w:t>Distinction descriptor No. (D3)</w:t>
            </w:r>
          </w:p>
        </w:tc>
        <w:tc>
          <w:tcPr>
            <w:tcW w:w="2970" w:type="dxa"/>
            <w:shd w:val="clear" w:color="auto" w:fill="auto"/>
          </w:tcPr>
          <w:p>
            <w:pPr>
              <w:spacing w:after="0" w:line="240" w:lineRule="auto"/>
              <w:jc w:val="center"/>
              <w:rPr>
                <w:color w:val="333399"/>
                <w:sz w:val="24"/>
                <w:szCs w:val="24"/>
              </w:rPr>
            </w:pPr>
          </w:p>
        </w:tc>
        <w:tc>
          <w:tcPr>
            <w:tcW w:w="6840" w:type="dxa"/>
            <w:gridSpan w:val="3"/>
            <w:shd w:val="clear" w:color="auto" w:fill="auto"/>
          </w:tcPr>
          <w:p>
            <w:pPr>
              <w:spacing w:after="0" w:line="240" w:lineRule="auto"/>
              <w:jc w:val="center"/>
              <w:rPr>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13428" w:type="dxa"/>
            <w:gridSpan w:val="6"/>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tabs>
                <w:tab w:val="center" w:pos="4320"/>
                <w:tab w:val="right" w:pos="8640"/>
              </w:tabs>
              <w:rPr>
                <w:color w:val="333399"/>
                <w:sz w:val="24"/>
                <w:szCs w:val="24"/>
              </w:rPr>
            </w:pPr>
            <w:r>
              <w:rPr>
                <w:color w:val="333399"/>
                <w:sz w:val="24"/>
                <w:szCs w:val="24"/>
              </w:rPr>
              <w:t>Summative feedback</w:t>
            </w:r>
          </w:p>
          <w:p>
            <w:pPr>
              <w:tabs>
                <w:tab w:val="center" w:pos="4320"/>
                <w:tab w:val="right" w:pos="8640"/>
              </w:tabs>
              <w:rPr>
                <w:rFonts w:ascii="Verdana" w:hAnsi="Verdana"/>
                <w:bCs/>
                <w:color w:val="0070C0"/>
                <w:sz w:val="20"/>
              </w:rPr>
            </w:pPr>
          </w:p>
          <w:p>
            <w:pPr>
              <w:tabs>
                <w:tab w:val="center" w:pos="4320"/>
                <w:tab w:val="right" w:pos="8640"/>
              </w:tabs>
              <w:rPr>
                <w:rFonts w:ascii="Verdana" w:hAnsi="Verdana"/>
                <w:bCs/>
                <w:color w:val="0070C0"/>
                <w:sz w:val="20"/>
              </w:rPr>
            </w:pPr>
          </w:p>
          <w:p>
            <w:pPr>
              <w:spacing w:before="120" w:after="0" w:line="240" w:lineRule="auto"/>
              <w:rPr>
                <w:rFonts w:cs="Calibri"/>
                <w:color w:val="333399"/>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3055" w:type="dxa"/>
            <w:tcBorders>
              <w:top w:val="single" w:color="000080" w:sz="4" w:space="0"/>
              <w:left w:val="single" w:color="000080" w:sz="4" w:space="0"/>
              <w:bottom w:val="single" w:color="000080" w:sz="4" w:space="0"/>
              <w:right w:val="single" w:color="000080" w:sz="4" w:space="0"/>
            </w:tcBorders>
            <w:tcMar>
              <w:top w:w="85" w:type="dxa"/>
              <w:bottom w:w="85" w:type="dxa"/>
            </w:tcMar>
            <w:vAlign w:val="center"/>
          </w:tcPr>
          <w:p>
            <w:pPr>
              <w:spacing w:before="120" w:after="0" w:line="240" w:lineRule="auto"/>
              <w:rPr>
                <w:rFonts w:cs="Calibri"/>
                <w:b/>
                <w:color w:val="333399"/>
                <w:sz w:val="24"/>
                <w:szCs w:val="24"/>
              </w:rPr>
            </w:pPr>
            <w:r>
              <w:rPr>
                <w:rFonts w:cs="Calibri"/>
                <w:b/>
                <w:color w:val="333399"/>
                <w:sz w:val="24"/>
                <w:szCs w:val="24"/>
              </w:rPr>
              <w:t>Assessor’s Signature</w:t>
            </w:r>
          </w:p>
        </w:tc>
        <w:tc>
          <w:tcPr>
            <w:tcW w:w="5335" w:type="dxa"/>
            <w:gridSpan w:val="3"/>
            <w:tcBorders>
              <w:top w:val="single" w:color="000080" w:sz="4" w:space="0"/>
              <w:left w:val="single" w:color="000080" w:sz="4" w:space="0"/>
              <w:bottom w:val="single" w:color="000080" w:sz="4" w:space="0"/>
              <w:right w:val="single" w:color="auto" w:sz="4" w:space="0"/>
            </w:tcBorders>
            <w:shd w:val="clear" w:color="auto" w:fill="auto"/>
            <w:tcMar>
              <w:top w:w="85" w:type="dxa"/>
              <w:bottom w:w="85" w:type="dxa"/>
            </w:tcMar>
            <w:vAlign w:val="center"/>
          </w:tcPr>
          <w:p>
            <w:pPr>
              <w:spacing w:before="120" w:after="0" w:line="240" w:lineRule="auto"/>
              <w:rPr>
                <w:rFonts w:cs="Calibri"/>
                <w:color w:val="333399"/>
                <w:sz w:val="24"/>
                <w:szCs w:val="24"/>
              </w:rPr>
            </w:pPr>
          </w:p>
        </w:tc>
        <w:tc>
          <w:tcPr>
            <w:tcW w:w="970" w:type="dxa"/>
            <w:tcBorders>
              <w:top w:val="single" w:color="000080" w:sz="4" w:space="0"/>
              <w:left w:val="single" w:color="auto" w:sz="4" w:space="0"/>
              <w:bottom w:val="single" w:color="000080" w:sz="4" w:space="0"/>
              <w:right w:val="single" w:color="000080" w:sz="4" w:space="0"/>
            </w:tcBorders>
            <w:shd w:val="clear" w:color="auto" w:fill="auto"/>
            <w:tcMar>
              <w:top w:w="85" w:type="dxa"/>
              <w:bottom w:w="85" w:type="dxa"/>
            </w:tcMar>
            <w:vAlign w:val="center"/>
          </w:tcPr>
          <w:p>
            <w:pPr>
              <w:spacing w:before="120" w:after="0" w:line="240" w:lineRule="auto"/>
              <w:rPr>
                <w:rFonts w:cs="Calibri"/>
                <w:color w:val="333399"/>
                <w:sz w:val="24"/>
                <w:szCs w:val="24"/>
              </w:rPr>
            </w:pPr>
            <w:r>
              <w:rPr>
                <w:rFonts w:cs="Calibri"/>
                <w:color w:val="333399"/>
                <w:sz w:val="24"/>
                <w:szCs w:val="24"/>
              </w:rPr>
              <w:t>Date</w:t>
            </w:r>
          </w:p>
        </w:tc>
        <w:tc>
          <w:tcPr>
            <w:tcW w:w="4068" w:type="dxa"/>
            <w:tcBorders>
              <w:top w:val="single" w:color="000080" w:sz="4" w:space="0"/>
              <w:left w:val="single" w:color="auto" w:sz="4" w:space="0"/>
              <w:bottom w:val="single" w:color="000080" w:sz="4" w:space="0"/>
              <w:right w:val="single" w:color="000080" w:sz="4" w:space="0"/>
            </w:tcBorders>
            <w:shd w:val="clear" w:color="auto" w:fill="auto"/>
            <w:tcMar>
              <w:top w:w="85" w:type="dxa"/>
              <w:bottom w:w="85" w:type="dxa"/>
            </w:tcMar>
            <w:vAlign w:val="center"/>
          </w:tcPr>
          <w:p>
            <w:pPr>
              <w:spacing w:before="120" w:after="0" w:line="240" w:lineRule="auto"/>
              <w:rPr>
                <w:rFonts w:cs="Calibri"/>
                <w:color w:val="333399"/>
                <w:sz w:val="24"/>
                <w:szCs w:val="24"/>
              </w:rPr>
            </w:pPr>
          </w:p>
        </w:tc>
      </w:tr>
    </w:tbl>
    <w:p>
      <w:pPr>
        <w:spacing w:after="0"/>
        <w:rPr>
          <w:vanish/>
        </w:rPr>
      </w:pPr>
    </w:p>
    <w:p>
      <w:pPr>
        <w:jc w:val="both"/>
        <w:rPr>
          <w:rFonts w:ascii="Open Sans" w:hAnsi="Open Sans" w:eastAsia="Open Sans" w:cs="Open Sans"/>
        </w:rPr>
      </w:pPr>
    </w:p>
    <w:tbl>
      <w:tblPr>
        <w:tblStyle w:val="12"/>
        <w:tblW w:w="1052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2751"/>
        <w:gridCol w:w="777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Unit Number and Title</w:t>
            </w:r>
          </w:p>
        </w:tc>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30: Application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Academic Year</w:t>
            </w:r>
          </w:p>
        </w:tc>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2018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Unit Tutor</w:t>
            </w:r>
          </w:p>
        </w:tc>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To Hoai Viet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Title</w:t>
            </w:r>
          </w:p>
        </w:tc>
        <w:tc>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2: Application Implementation and Evaluation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Issue Date</w:t>
            </w:r>
          </w:p>
        </w:tc>
        <w:tc>
          <w:tcPr>
            <w:shd w:val="clear" w:color="auto" w:fill="D9E2F3"/>
          </w:tcPr>
          <w:p>
            <w:pPr>
              <w:spacing w:after="0" w:line="240" w:lineRule="auto"/>
              <w:rPr>
                <w:rFonts w:ascii="Open Sans" w:hAnsi="Open Sans" w:eastAsia="Open Sans" w:cs="Open Sans"/>
                <w:b/>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Submission Date</w:t>
            </w:r>
          </w:p>
        </w:tc>
        <w:tc>
          <w:p>
            <w:pPr>
              <w:spacing w:after="0" w:line="240" w:lineRule="auto"/>
              <w:rPr>
                <w:rFonts w:hint="default" w:ascii="Open Sans" w:hAnsi="Open Sans" w:eastAsia="Open Sans" w:cs="Open Sans"/>
                <w:sz w:val="24"/>
                <w:szCs w:val="24"/>
                <w:lang w:val="en-US"/>
              </w:rPr>
            </w:pPr>
            <w:r>
              <w:rPr>
                <w:rFonts w:hint="default" w:ascii="Open Sans" w:hAnsi="Open Sans" w:eastAsia="Open Sans" w:cs="Open Sans"/>
                <w:sz w:val="24"/>
                <w:szCs w:val="24"/>
                <w:lang w:val="en-US"/>
              </w:rPr>
              <w:t>10 May 2020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IV Name &amp; Date</w:t>
            </w:r>
          </w:p>
        </w:tc>
        <w:tc>
          <w:p>
            <w:pPr>
              <w:spacing w:after="0" w:line="240" w:lineRule="auto"/>
              <w:rPr>
                <w:rFonts w:ascii="Open Sans" w:hAnsi="Open Sans" w:eastAsia="Open Sans" w:cs="Open Sans"/>
                <w:sz w:val="24"/>
                <w:szCs w:val="24"/>
              </w:rPr>
            </w:pPr>
          </w:p>
        </w:tc>
      </w:tr>
    </w:tbl>
    <w:p>
      <w:pPr>
        <w:rPr>
          <w:rFonts w:ascii="Open Sans" w:hAnsi="Open Sans" w:eastAsia="Open Sans" w:cs="Open Sans"/>
        </w:rPr>
      </w:pPr>
    </w:p>
    <w:tbl>
      <w:tblPr>
        <w:tblStyle w:val="14"/>
        <w:tblW w:w="1048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15" w:type="dxa"/>
          <w:bottom w:w="0" w:type="dxa"/>
          <w:right w:w="115" w:type="dxa"/>
        </w:tblCellMar>
      </w:tblPr>
      <w:tblGrid>
        <w:gridCol w:w="3818"/>
        <w:gridCol w:w="3402"/>
        <w:gridCol w:w="326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3"/>
            <w:tcBorders>
              <w:top w:val="single" w:color="000000" w:sz="8" w:space="0"/>
              <w:left w:val="single" w:color="000000" w:sz="8" w:space="0"/>
              <w:bottom w:val="single" w:color="000000" w:sz="8" w:space="0"/>
              <w:right w:val="single" w:color="000000" w:sz="8" w:space="0"/>
            </w:tcBorders>
            <w:shd w:val="clear" w:color="auto" w:fill="B4C6E7"/>
            <w:tcMar>
              <w:top w:w="100" w:type="dxa"/>
              <w:left w:w="100" w:type="dxa"/>
              <w:bottom w:w="100" w:type="dxa"/>
              <w:right w:w="100" w:type="dxa"/>
            </w:tcMar>
            <w:vAlign w:val="cente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F79646"/>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Learning Outcomes and Assessment Criteria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Pass</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Merit</w:t>
            </w:r>
          </w:p>
        </w:tc>
        <w:tc>
          <w:tcPr>
            <w:tcBorders>
              <w:top w:val="single" w:color="000000" w:sz="8" w:space="0"/>
              <w:bottom w:val="single" w:color="000000" w:sz="8" w:space="0"/>
              <w:right w:val="single" w:color="000000" w:sz="8" w:space="0"/>
            </w:tcBorders>
            <w:shd w:val="clear" w:color="auto" w:fill="D9E2F3"/>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120" w:after="60" w:line="276" w:lineRule="auto"/>
              <w:ind w:left="0" w:right="0" w:firstLine="0"/>
              <w:jc w:val="center"/>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Distinction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left w:val="single" w:color="000000" w:sz="8" w:space="0"/>
              <w:bottom w:val="single" w:color="000000" w:sz="4"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LO3</w:t>
            </w:r>
            <w:r>
              <w:rPr>
                <w:rFonts w:ascii="Open Sans" w:hAnsi="Open Sans" w:eastAsia="Open Sans" w:cs="Open Sans"/>
                <w:b w:val="0"/>
                <w:i w:val="0"/>
                <w:smallCaps w:val="0"/>
                <w:strike w:val="0"/>
                <w:color w:val="000000"/>
                <w:sz w:val="22"/>
                <w:szCs w:val="22"/>
                <w:u w:val="none"/>
                <w:shd w:val="clear" w:fill="auto"/>
                <w:vertAlign w:val="baseline"/>
                <w:rtl w:val="0"/>
              </w:rPr>
              <w:t xml:space="preserve"> Work individually and as part of a team to plan and produce a functional business application with support documentation</w:t>
            </w:r>
          </w:p>
        </w:tc>
        <w:tc>
          <w:tcPr>
            <w:vMerge w:val="restart"/>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D2</w:t>
            </w:r>
            <w:r>
              <w:rPr>
                <w:rFonts w:ascii="Open Sans" w:hAnsi="Open Sans" w:eastAsia="Open Sans" w:cs="Open Sans"/>
                <w:b w:val="0"/>
                <w:i w:val="0"/>
                <w:smallCaps w:val="0"/>
                <w:strike w:val="0"/>
                <w:color w:val="000000"/>
                <w:sz w:val="22"/>
                <w:szCs w:val="22"/>
                <w:u w:val="none"/>
                <w:shd w:val="clear" w:fill="auto"/>
                <w:vertAlign w:val="baseline"/>
                <w:rtl w:val="0"/>
              </w:rPr>
              <w:t xml:space="preserve"> Evaluate any new insights, ideas or potential improvements to your system and justify the reasons why you have chosen to include (or not to include) them as part of this business application.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P4</w:t>
            </w:r>
            <w:r>
              <w:rPr>
                <w:rFonts w:ascii="Open Sans" w:hAnsi="Open Sans" w:eastAsia="Open Sans" w:cs="Open Sans"/>
                <w:b w:val="0"/>
                <w:i w:val="0"/>
                <w:smallCaps w:val="0"/>
                <w:strike w:val="0"/>
                <w:color w:val="000000"/>
                <w:sz w:val="22"/>
                <w:szCs w:val="22"/>
                <w:u w:val="none"/>
                <w:shd w:val="clear" w:fill="auto"/>
                <w:vertAlign w:val="baseline"/>
                <w:rtl w:val="0"/>
              </w:rPr>
              <w:t xml:space="preserve"> Create a formal questionnaire that effectively reviews your business application, problem definition statement, proposed solution and development strategy. Use this questionnaire as part of a peer-review and document any feedback given.</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P5</w:t>
            </w:r>
            <w:r>
              <w:rPr>
                <w:rFonts w:ascii="Open Sans" w:hAnsi="Open Sans" w:eastAsia="Open Sans" w:cs="Open Sans"/>
                <w:b w:val="0"/>
                <w:i w:val="0"/>
                <w:smallCaps w:val="0"/>
                <w:strike w:val="0"/>
                <w:color w:val="000000"/>
                <w:sz w:val="22"/>
                <w:szCs w:val="22"/>
                <w:u w:val="none"/>
                <w:shd w:val="clear" w:fill="auto"/>
                <w:vertAlign w:val="baseline"/>
                <w:rtl w:val="0"/>
              </w:rPr>
              <w:t xml:space="preserve"> Develop a functional business application based on a specified business problem.</w:t>
            </w:r>
          </w:p>
        </w:tc>
        <w:tc>
          <w:tcPr>
            <w:tcBorders>
              <w:top w:val="single" w:color="000000" w:sz="4" w:space="0"/>
              <w:left w:val="single" w:color="000000" w:sz="4" w:space="0"/>
              <w:bottom w:val="single" w:color="000000" w:sz="4" w:space="0"/>
              <w:right w:val="single" w:color="000000" w:sz="4"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M3</w:t>
            </w:r>
            <w:r>
              <w:rPr>
                <w:rFonts w:ascii="Open Sans" w:hAnsi="Open Sans" w:eastAsia="Open Sans" w:cs="Open Sans"/>
                <w:b w:val="0"/>
                <w:i w:val="0"/>
                <w:smallCaps w:val="0"/>
                <w:strike w:val="0"/>
                <w:color w:val="000000"/>
                <w:sz w:val="22"/>
                <w:szCs w:val="22"/>
                <w:u w:val="none"/>
                <w:shd w:val="clear" w:fill="auto"/>
                <w:vertAlign w:val="baseline"/>
                <w:rtl w:val="0"/>
              </w:rPr>
              <w:t xml:space="preserve"> Interpret your peer-review feedback and identify opportunities not previously considered.</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M4</w:t>
            </w:r>
            <w:r>
              <w:rPr>
                <w:rFonts w:ascii="Open Sans" w:hAnsi="Open Sans" w:eastAsia="Open Sans" w:cs="Open Sans"/>
                <w:b w:val="0"/>
                <w:i w:val="0"/>
                <w:smallCaps w:val="0"/>
                <w:strike w:val="0"/>
                <w:color w:val="000000"/>
                <w:sz w:val="22"/>
                <w:szCs w:val="22"/>
                <w:u w:val="none"/>
                <w:shd w:val="clear" w:fill="auto"/>
                <w:vertAlign w:val="baseline"/>
                <w:rtl w:val="0"/>
              </w:rPr>
              <w:t xml:space="preserve"> Develop a functional business application based on a specific Software Design Document with supportive evidence of using the preferred tools, techniques and methodologies.</w:t>
            </w:r>
          </w:p>
        </w:tc>
        <w:tc>
          <w:tcPr>
            <w:vMerge w:val="continue"/>
            <w:tcBorders>
              <w:bottom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gridSpan w:val="2"/>
            <w:tcBorders>
              <w:top w:val="single" w:color="000000" w:sz="4" w:space="0"/>
              <w:left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LO4</w:t>
            </w:r>
            <w:r>
              <w:rPr>
                <w:rFonts w:ascii="Open Sans" w:hAnsi="Open Sans" w:eastAsia="Open Sans" w:cs="Open Sans"/>
                <w:b w:val="0"/>
                <w:i w:val="0"/>
                <w:smallCaps w:val="0"/>
                <w:strike w:val="0"/>
                <w:color w:val="000000"/>
                <w:sz w:val="22"/>
                <w:szCs w:val="22"/>
                <w:u w:val="none"/>
                <w:shd w:val="clear" w:fill="auto"/>
                <w:vertAlign w:val="baseline"/>
                <w:rtl w:val="0"/>
              </w:rPr>
              <w:t xml:space="preserve"> Evaluate the performance of a business application against its Software Design Document and initial requirements</w:t>
            </w:r>
          </w:p>
        </w:tc>
        <w:tc>
          <w:tcPr>
            <w:tcBorders>
              <w:bottom w:val="nil"/>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15" w:type="dxa"/>
            <w:bottom w:w="0" w:type="dxa"/>
            <w:right w:w="115" w:type="dxa"/>
          </w:tblCellMar>
        </w:tblPrEx>
        <w:tc>
          <w:tcPr>
            <w:tcBorders>
              <w:left w:val="single" w:color="000000" w:sz="8"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P6</w:t>
            </w:r>
            <w:r>
              <w:rPr>
                <w:rFonts w:ascii="Open Sans" w:hAnsi="Open Sans" w:eastAsia="Open Sans" w:cs="Open Sans"/>
                <w:b w:val="0"/>
                <w:i w:val="0"/>
                <w:smallCaps w:val="0"/>
                <w:strike w:val="0"/>
                <w:color w:val="000000"/>
                <w:sz w:val="22"/>
                <w:szCs w:val="22"/>
                <w:u w:val="none"/>
                <w:shd w:val="clear" w:fill="auto"/>
                <w:vertAlign w:val="baseline"/>
                <w:rtl w:val="0"/>
              </w:rPr>
              <w:t xml:space="preserve"> Review the performance of your business application against the Problem Definition Statement and initial requirements.</w:t>
            </w:r>
          </w:p>
        </w:tc>
        <w:tc>
          <w:tcPr>
            <w:tcBorders>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M5</w:t>
            </w:r>
            <w:r>
              <w:rPr>
                <w:rFonts w:ascii="Open Sans" w:hAnsi="Open Sans" w:eastAsia="Open Sans" w:cs="Open Sans"/>
                <w:b w:val="0"/>
                <w:i w:val="0"/>
                <w:smallCaps w:val="0"/>
                <w:strike w:val="0"/>
                <w:color w:val="000000"/>
                <w:sz w:val="22"/>
                <w:szCs w:val="22"/>
                <w:u w:val="none"/>
                <w:shd w:val="clear" w:fill="auto"/>
                <w:vertAlign w:val="baseline"/>
                <w:rtl w:val="0"/>
              </w:rPr>
              <w:t xml:space="preserve"> Analyse the factors that influence the performance of a business application and use them to undertake a critical review of the design, development and testing stages of your application. Conclude your review by reflectively discussing your previously identified risks.</w:t>
            </w:r>
          </w:p>
        </w:tc>
        <w:tc>
          <w:tcPr>
            <w:tcBorders>
              <w:top w:val="nil"/>
              <w:bottom w:val="single" w:color="000000" w:sz="4" w:space="0"/>
              <w:right w:val="single" w:color="000000" w:sz="8" w:space="0"/>
            </w:tcBorders>
            <w:shd w:val="clear" w:color="auto" w:fill="auto"/>
            <w:tcMar>
              <w:top w:w="100" w:type="dxa"/>
              <w:left w:w="100" w:type="dxa"/>
              <w:bottom w:w="100" w:type="dxa"/>
              <w:right w:w="100" w:type="dxa"/>
            </w:tcMar>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D3</w:t>
            </w:r>
            <w:r>
              <w:rPr>
                <w:rFonts w:ascii="Open Sans" w:hAnsi="Open Sans" w:eastAsia="Open Sans" w:cs="Open Sans"/>
                <w:b w:val="0"/>
                <w:i w:val="0"/>
                <w:smallCaps w:val="0"/>
                <w:strike w:val="0"/>
                <w:color w:val="000000"/>
                <w:sz w:val="22"/>
                <w:szCs w:val="22"/>
                <w:u w:val="none"/>
                <w:shd w:val="clear" w:fill="auto"/>
                <w:vertAlign w:val="baseline"/>
                <w:rtl w:val="0"/>
              </w:rPr>
              <w:t xml:space="preserve"> Critically evaluate the strengths and weaknesses of your business application and fully justify opportunities for improvement and further development.</w:t>
            </w:r>
          </w:p>
        </w:tc>
      </w:tr>
    </w:tbl>
    <w:p>
      <w:pPr>
        <w:rPr>
          <w:rFonts w:ascii="Open Sans" w:hAnsi="Open Sans" w:eastAsia="Open Sans" w:cs="Open Sans"/>
        </w:rPr>
      </w:pPr>
    </w:p>
    <w:tbl>
      <w:tblPr>
        <w:tblStyle w:val="15"/>
        <w:tblW w:w="1056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769"/>
        <w:gridCol w:w="4896"/>
        <w:gridCol w:w="489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Brief and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300" w:hRule="atLeast"/>
        </w:trPr>
        <w:tc>
          <w:tcPr>
            <w:gridSpan w:val="3"/>
          </w:tcPr>
          <w:p>
            <w:pPr>
              <w:spacing w:after="0" w:line="240" w:lineRule="auto"/>
              <w:jc w:val="both"/>
              <w:rPr>
                <w:rFonts w:ascii="Open Sans" w:hAnsi="Open Sans" w:eastAsia="Open Sans" w:cs="Open Sans"/>
                <w:b/>
                <w:sz w:val="24"/>
                <w:szCs w:val="24"/>
              </w:rPr>
            </w:pPr>
            <w:r>
              <w:rPr>
                <w:rFonts w:ascii="Open Sans" w:hAnsi="Open Sans" w:eastAsia="Open Sans" w:cs="Open Sans"/>
                <w:sz w:val="24"/>
                <w:szCs w:val="24"/>
                <w:rtl w:val="0"/>
              </w:rPr>
              <w:t xml:space="preserve">As the technology is being developed rapidly nowadays, FPT Co. desires to build the continuing study environment throughout the corporation. It is necessary to develop a web-based system, which manages the activity of “Training” for internal training program of the company. This system can be used to manage trainee accounts, manage trainers, manage course categories, manage courses, manage topics, assign topic to course, assign trainer to topic, assign trainee to course. </w:t>
            </w:r>
          </w:p>
          <w:p>
            <w:pPr>
              <w:spacing w:after="0" w:line="240" w:lineRule="auto"/>
              <w:jc w:val="both"/>
              <w:rPr>
                <w:rFonts w:ascii="Open Sans" w:hAnsi="Open Sans" w:eastAsia="Open Sans" w:cs="Open Sans"/>
                <w:sz w:val="24"/>
                <w:szCs w:val="24"/>
              </w:rPr>
            </w:pPr>
            <w:r>
              <w:rPr>
                <w:rFonts w:ascii="Open Sans" w:hAnsi="Open Sans" w:eastAsia="Open Sans" w:cs="Open Sans"/>
                <w:sz w:val="24"/>
                <w:szCs w:val="24"/>
                <w:rtl w:val="0"/>
              </w:rPr>
              <w:t>This is a system used by HR department. We have three roles in this system, an administrator, training staff and a trainer. The brief description of those roles is as follow.</w:t>
            </w:r>
          </w:p>
          <w:p>
            <w:pPr>
              <w:numPr>
                <w:ilvl w:val="0"/>
                <w:numId w:val="2"/>
              </w:numPr>
              <w:spacing w:after="0" w:line="240" w:lineRule="auto"/>
              <w:ind w:left="360" w:hanging="360"/>
              <w:jc w:val="both"/>
              <w:rPr>
                <w:rFonts w:ascii="Open Sans" w:hAnsi="Open Sans" w:eastAsia="Open Sans" w:cs="Open Sans"/>
                <w:sz w:val="24"/>
                <w:szCs w:val="24"/>
              </w:rPr>
            </w:pPr>
            <w:r>
              <w:rPr>
                <w:rFonts w:ascii="Open Sans" w:hAnsi="Open Sans" w:eastAsia="Open Sans" w:cs="Open Sans"/>
                <w:sz w:val="24"/>
                <w:szCs w:val="24"/>
                <w:rtl w:val="0"/>
              </w:rPr>
              <w:t xml:space="preserve">An administrator’s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 xml:space="preserve">Can login to the system through the first page of the application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create/edit/delete new user account for trainer/training staff and assign/change(if existing user) username and  a password</w:t>
            </w:r>
          </w:p>
          <w:p>
            <w:pPr>
              <w:numPr>
                <w:ilvl w:val="0"/>
                <w:numId w:val="2"/>
              </w:numPr>
              <w:spacing w:after="0" w:line="240" w:lineRule="auto"/>
              <w:ind w:left="360" w:hanging="360"/>
              <w:jc w:val="both"/>
              <w:rPr>
                <w:rFonts w:ascii="Open Sans" w:hAnsi="Open Sans" w:eastAsia="Open Sans" w:cs="Open Sans"/>
                <w:sz w:val="24"/>
                <w:szCs w:val="24"/>
              </w:rPr>
            </w:pPr>
            <w:r>
              <w:rPr>
                <w:rFonts w:ascii="Open Sans" w:hAnsi="Open Sans" w:eastAsia="Open Sans" w:cs="Open Sans"/>
                <w:sz w:val="24"/>
                <w:szCs w:val="24"/>
                <w:rtl w:val="0"/>
              </w:rPr>
              <w:t xml:space="preserve">A training staff’s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A registered training staff, who is assigned a user name and a password by the administrator logs in can create trainee accounts by entering details like trainee name, trainee accounts, age, date of birth, education, main programming language, TOEIC score, experience details, department, location, etc.</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After entering successfully all details for trainees, his/her details are then stored in the database. The training staff is given a list of trainees for him to view and search. From the list of trainees, he can also search by trainee account, programming language, TOEIC score…</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update, delete trainee accounts</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 xml:space="preserve">Can manage course categories such as searching, adding, updating and deleting course categories. Course category includes the information such as course category name and descriptions.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manage courses such as searching, adding, updating and deleting courses. Course includes course name and description.</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add topics such as topic name and topic descriptions into a course, add courses into a category.</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manage trainer profile such as adding, updating and deleting the information: Trainer name, External or Internal Type, working place, telephone, and email address.</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assign trainer to a topic.</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Can assign trainee to a course.</w:t>
            </w:r>
          </w:p>
          <w:p>
            <w:pPr>
              <w:numPr>
                <w:ilvl w:val="0"/>
                <w:numId w:val="2"/>
              </w:numPr>
              <w:spacing w:after="0" w:line="240" w:lineRule="auto"/>
              <w:ind w:left="720" w:hanging="360"/>
              <w:jc w:val="both"/>
              <w:rPr>
                <w:rFonts w:ascii="Open Sans" w:hAnsi="Open Sans" w:eastAsia="Open Sans" w:cs="Open Sans"/>
                <w:sz w:val="24"/>
                <w:szCs w:val="24"/>
              </w:rPr>
            </w:pPr>
            <w:r>
              <w:rPr>
                <w:rFonts w:ascii="Open Sans" w:hAnsi="Open Sans" w:eastAsia="Open Sans" w:cs="Open Sans"/>
                <w:sz w:val="24"/>
                <w:szCs w:val="24"/>
                <w:rtl w:val="0"/>
              </w:rPr>
              <w:t xml:space="preserve">A trainer’s role </w:t>
            </w:r>
          </w:p>
          <w:p>
            <w:pPr>
              <w:numPr>
                <w:ilvl w:val="1"/>
                <w:numId w:val="2"/>
              </w:numPr>
              <w:spacing w:after="0" w:line="240" w:lineRule="auto"/>
              <w:ind w:left="1440" w:hanging="360"/>
              <w:jc w:val="both"/>
              <w:rPr>
                <w:sz w:val="24"/>
                <w:szCs w:val="24"/>
              </w:rPr>
            </w:pPr>
            <w:r>
              <w:rPr>
                <w:rFonts w:ascii="Open Sans" w:hAnsi="Open Sans" w:eastAsia="Open Sans" w:cs="Open Sans"/>
                <w:sz w:val="24"/>
                <w:szCs w:val="24"/>
                <w:rtl w:val="0"/>
              </w:rPr>
              <w:t>In the same system, the trainer who have been registered by the administrator can login and can update his profile such as Trainer name, External or Internal Type, education, working place, telephone, and email address.</w:t>
            </w:r>
          </w:p>
          <w:p>
            <w:pPr>
              <w:numPr>
                <w:ilvl w:val="0"/>
                <w:numId w:val="3"/>
              </w:numPr>
              <w:spacing w:after="0" w:line="240" w:lineRule="auto"/>
              <w:ind w:left="1440" w:hanging="360"/>
              <w:jc w:val="both"/>
              <w:rPr>
                <w:sz w:val="24"/>
                <w:szCs w:val="24"/>
              </w:rPr>
            </w:pPr>
            <w:r>
              <w:rPr>
                <w:rFonts w:ascii="Open Sans" w:hAnsi="Open Sans" w:eastAsia="Open Sans" w:cs="Open Sans"/>
                <w:sz w:val="24"/>
                <w:szCs w:val="24"/>
                <w:rtl w:val="0"/>
              </w:rPr>
              <w:t>Can view courses which have a topic he is assigned to.</w:t>
            </w:r>
          </w:p>
          <w:p>
            <w:pPr>
              <w:spacing w:after="0" w:line="240" w:lineRule="auto"/>
              <w:jc w:val="both"/>
              <w:rPr>
                <w:rFonts w:ascii="Open Sans" w:hAnsi="Open Sans" w:eastAsia="Open Sans" w:cs="Open Sans"/>
                <w:sz w:val="24"/>
                <w:szCs w:val="24"/>
              </w:rPr>
            </w:pPr>
          </w:p>
          <w:p>
            <w:pPr>
              <w:spacing w:after="0" w:line="240" w:lineRule="auto"/>
              <w:jc w:val="both"/>
              <w:rPr>
                <w:rFonts w:ascii="Open Sans" w:hAnsi="Open Sans" w:eastAsia="Open Sans" w:cs="Open Sans"/>
                <w:sz w:val="24"/>
                <w:szCs w:val="24"/>
              </w:rPr>
            </w:pPr>
            <w:r>
              <w:rPr>
                <w:rFonts w:ascii="Open Sans" w:hAnsi="Open Sans" w:eastAsia="Open Sans" w:cs="Open Sans"/>
                <w:sz w:val="24"/>
                <w:szCs w:val="24"/>
                <w:rtl w:val="0"/>
              </w:rPr>
              <w:t>Your manager suggests that this would be a great opportunity for you to demonstrate your capabilities by designing and developing the application. After considering, you decide to do the project. The project consists of 4 steps which is divided into two phases. After two first steps of analysing and designing the solution, now it is time to implement and evaluate the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gridSpan w:val="3"/>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Assignment Guidance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Task</w:t>
            </w:r>
          </w:p>
        </w:tc>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Assessment Criteria</w:t>
            </w:r>
          </w:p>
        </w:tc>
        <w:tc>
          <w:p>
            <w:pPr>
              <w:spacing w:after="0" w:line="240" w:lineRule="auto"/>
              <w:jc w:val="both"/>
              <w:rPr>
                <w:rFonts w:ascii="Open Sans" w:hAnsi="Open Sans" w:eastAsia="Open Sans" w:cs="Open Sans"/>
                <w:b/>
                <w:sz w:val="24"/>
                <w:szCs w:val="24"/>
              </w:rPr>
            </w:pPr>
            <w:r>
              <w:rPr>
                <w:rFonts w:ascii="Open Sans" w:hAnsi="Open Sans" w:eastAsia="Open Sans" w:cs="Open Sans"/>
                <w:b/>
                <w:sz w:val="24"/>
                <w:szCs w:val="24"/>
                <w:rtl w:val="0"/>
              </w:rPr>
              <w:t>Requirement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1</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P4</w:t>
            </w:r>
            <w:r>
              <w:rPr>
                <w:rFonts w:ascii="Open Sans" w:hAnsi="Open Sans" w:eastAsia="Open Sans" w:cs="Open Sans"/>
                <w:b w:val="0"/>
                <w:i w:val="0"/>
                <w:smallCaps w:val="0"/>
                <w:strike w:val="0"/>
                <w:color w:val="000000"/>
                <w:sz w:val="22"/>
                <w:szCs w:val="22"/>
                <w:u w:val="none"/>
                <w:shd w:val="clear" w:fill="auto"/>
                <w:vertAlign w:val="baseline"/>
                <w:rtl w:val="0"/>
              </w:rPr>
              <w:t xml:space="preserve"> Create a formal questionnaire that effectively reviews your business application, problem definition statement, proposed solution and development strategy. Use this questionnaire as part of a peer-review and document any feedback given.</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Questionnaires to peer-review your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2</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P5</w:t>
            </w:r>
            <w:r>
              <w:rPr>
                <w:rFonts w:ascii="Open Sans" w:hAnsi="Open Sans" w:eastAsia="Open Sans" w:cs="Open Sans"/>
                <w:sz w:val="22"/>
                <w:szCs w:val="22"/>
                <w:rtl w:val="0"/>
              </w:rPr>
              <w:t xml:space="preserve"> Develop a functional business application based on a specified business problem.</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 runnable implementation of the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3</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P6</w:t>
            </w:r>
            <w:r>
              <w:rPr>
                <w:rFonts w:ascii="Open Sans" w:hAnsi="Open Sans" w:eastAsia="Open Sans" w:cs="Open Sans"/>
                <w:sz w:val="22"/>
                <w:szCs w:val="22"/>
                <w:rtl w:val="0"/>
              </w:rPr>
              <w:t xml:space="preserve"> Review the performance of your business application against the Problem Definition Statement and initial requirements.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Test plan</w:t>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Test results</w:t>
            </w:r>
          </w:p>
          <w:p>
            <w:pPr>
              <w:spacing w:after="0" w:line="240" w:lineRule="auto"/>
              <w:jc w:val="both"/>
              <w:rPr>
                <w:rFonts w:ascii="Open Sans" w:hAnsi="Open Sans" w:eastAsia="Open Sans" w:cs="Open Sans"/>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4</w:t>
            </w:r>
          </w:p>
        </w:tc>
        <w:tc>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60" w:line="259" w:lineRule="auto"/>
              <w:ind w:left="0" w:right="0" w:firstLine="0"/>
              <w:jc w:val="left"/>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i w:val="0"/>
                <w:smallCaps w:val="0"/>
                <w:strike w:val="0"/>
                <w:color w:val="000000"/>
                <w:sz w:val="22"/>
                <w:szCs w:val="22"/>
                <w:u w:val="none"/>
                <w:shd w:val="clear" w:fill="auto"/>
                <w:vertAlign w:val="baseline"/>
                <w:rtl w:val="0"/>
              </w:rPr>
              <w:t>M3</w:t>
            </w:r>
            <w:r>
              <w:rPr>
                <w:rFonts w:ascii="Open Sans" w:hAnsi="Open Sans" w:eastAsia="Open Sans" w:cs="Open Sans"/>
                <w:b w:val="0"/>
                <w:i w:val="0"/>
                <w:smallCaps w:val="0"/>
                <w:strike w:val="0"/>
                <w:color w:val="000000"/>
                <w:sz w:val="22"/>
                <w:szCs w:val="22"/>
                <w:u w:val="none"/>
                <w:shd w:val="clear" w:fill="auto"/>
                <w:vertAlign w:val="baseline"/>
                <w:rtl w:val="0"/>
              </w:rPr>
              <w:t xml:space="preserve"> Interpret your peer-review feedback and identify opportunities not previously considered.</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bookmarkStart w:id="0" w:name="_gjdgxs" w:colFirst="0" w:colLast="0"/>
            <w:bookmarkEnd w:id="0"/>
            <w:r>
              <w:rPr>
                <w:rFonts w:ascii="Open Sans" w:hAnsi="Open Sans" w:eastAsia="Open Sans" w:cs="Open Sans"/>
                <w:b w:val="0"/>
                <w:i w:val="0"/>
                <w:smallCaps w:val="0"/>
                <w:strike w:val="0"/>
                <w:color w:val="000000"/>
                <w:sz w:val="22"/>
                <w:szCs w:val="22"/>
                <w:u w:val="none"/>
                <w:shd w:val="clear" w:fill="auto"/>
                <w:vertAlign w:val="baseline"/>
                <w:rtl w:val="0"/>
              </w:rPr>
              <w:t>Peer-review feedback and Evaluation on feedback</w:t>
            </w:r>
          </w:p>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Recommendation for improvements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5</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color w:val="000000"/>
                <w:sz w:val="22"/>
                <w:szCs w:val="22"/>
                <w:rtl w:val="0"/>
              </w:rPr>
              <w:t>M4</w:t>
            </w:r>
            <w:r>
              <w:rPr>
                <w:rFonts w:ascii="Open Sans" w:hAnsi="Open Sans" w:eastAsia="Open Sans" w:cs="Open Sans"/>
                <w:color w:val="000000"/>
                <w:sz w:val="22"/>
                <w:szCs w:val="22"/>
                <w:rtl w:val="0"/>
              </w:rPr>
              <w:t xml:space="preserve"> Develop a functional business application based on a specific Software Design Document with supportive evidence of using the preferred tools, techniques and methodologies.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Sequence diagrams to show business process of important application functions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6</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M5</w:t>
            </w:r>
            <w:r>
              <w:rPr>
                <w:rFonts w:ascii="Open Sans" w:hAnsi="Open Sans" w:eastAsia="Open Sans" w:cs="Open Sans"/>
                <w:sz w:val="22"/>
                <w:szCs w:val="22"/>
                <w:rtl w:val="0"/>
              </w:rPr>
              <w:t xml:space="preserve"> Analyse the factors that influence the performance of a business application and use them to undertake a critical review of the design, development and testing stages of your application. Conclude your review by reflectively discussing your previously identified risks.</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Evaluation on test results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7</w:t>
            </w:r>
          </w:p>
        </w:tc>
        <w:tc>
          <w:p>
            <w:pPr>
              <w:spacing w:after="0" w:line="240" w:lineRule="auto"/>
              <w:jc w:val="both"/>
              <w:rPr>
                <w:rFonts w:ascii="Open Sans" w:hAnsi="Open Sans" w:eastAsia="Open Sans" w:cs="Open Sans"/>
                <w:b/>
                <w:sz w:val="24"/>
                <w:szCs w:val="24"/>
              </w:rPr>
            </w:pPr>
            <w:r>
              <w:rPr>
                <w:rFonts w:ascii="Open Sans" w:hAnsi="Open Sans" w:eastAsia="Open Sans" w:cs="Open Sans"/>
                <w:b/>
                <w:color w:val="000000"/>
                <w:sz w:val="22"/>
                <w:szCs w:val="22"/>
                <w:rtl w:val="0"/>
              </w:rPr>
              <w:t>D2</w:t>
            </w:r>
            <w:r>
              <w:rPr>
                <w:rFonts w:ascii="Open Sans" w:hAnsi="Open Sans" w:eastAsia="Open Sans" w:cs="Open Sans"/>
                <w:color w:val="000000"/>
                <w:sz w:val="22"/>
                <w:szCs w:val="22"/>
                <w:rtl w:val="0"/>
              </w:rPr>
              <w:t xml:space="preserve"> Evaluate any new insights, ideas or potential improvements to your system and justify the reasons why you have chosen to include (or not to include) them as part of this business application.</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A presentation about your application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rPr>
          <w:trHeight w:val="440" w:hRule="atLeast"/>
        </w:trPr>
        <w:tc>
          <w:p>
            <w:pPr>
              <w:spacing w:after="0" w:line="240" w:lineRule="auto"/>
              <w:jc w:val="center"/>
              <w:rPr>
                <w:rFonts w:ascii="Open Sans" w:hAnsi="Open Sans" w:eastAsia="Open Sans" w:cs="Open Sans"/>
                <w:sz w:val="24"/>
                <w:szCs w:val="24"/>
              </w:rPr>
            </w:pPr>
            <w:r>
              <w:rPr>
                <w:rFonts w:ascii="Open Sans" w:hAnsi="Open Sans" w:eastAsia="Open Sans" w:cs="Open Sans"/>
                <w:sz w:val="24"/>
                <w:szCs w:val="24"/>
                <w:rtl w:val="0"/>
              </w:rPr>
              <w:t>8</w:t>
            </w:r>
          </w:p>
        </w:tc>
        <w:tc>
          <w:p>
            <w:pPr>
              <w:spacing w:after="0" w:line="240" w:lineRule="auto"/>
              <w:jc w:val="both"/>
              <w:rPr>
                <w:rFonts w:ascii="Open Sans" w:hAnsi="Open Sans" w:eastAsia="Open Sans" w:cs="Open Sans"/>
                <w:b/>
                <w:color w:val="000000"/>
                <w:sz w:val="24"/>
                <w:szCs w:val="24"/>
              </w:rPr>
            </w:pPr>
            <w:r>
              <w:rPr>
                <w:rFonts w:ascii="Open Sans" w:hAnsi="Open Sans" w:eastAsia="Open Sans" w:cs="Open Sans"/>
                <w:b/>
                <w:sz w:val="22"/>
                <w:szCs w:val="22"/>
                <w:rtl w:val="0"/>
              </w:rPr>
              <w:t>D3</w:t>
            </w:r>
            <w:r>
              <w:rPr>
                <w:rFonts w:ascii="Open Sans" w:hAnsi="Open Sans" w:eastAsia="Open Sans" w:cs="Open Sans"/>
                <w:sz w:val="22"/>
                <w:szCs w:val="22"/>
                <w:rtl w:val="0"/>
              </w:rPr>
              <w:t xml:space="preserve"> Critically evaluate the strengths and weaknesses of your business application and fully justify opportunities for improvement and further development.</w:t>
            </w:r>
          </w:p>
        </w:tc>
        <w:tc>
          <w:p>
            <w:pPr>
              <w:keepNext w:val="0"/>
              <w:keepLines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56" w:right="0" w:hanging="360"/>
              <w:jc w:val="both"/>
              <w:rPr>
                <w:rFonts w:ascii="Open Sans" w:hAnsi="Open Sans" w:eastAsia="Open Sans" w:cs="Open Sans"/>
                <w:b w:val="0"/>
                <w:i w:val="0"/>
                <w:smallCaps w:val="0"/>
                <w:strike w:val="0"/>
                <w:color w:val="000000"/>
                <w:sz w:val="22"/>
                <w:szCs w:val="22"/>
                <w:u w:val="none"/>
                <w:shd w:val="clear" w:fill="auto"/>
                <w:vertAlign w:val="baseline"/>
              </w:rPr>
            </w:pPr>
            <w:r>
              <w:rPr>
                <w:rFonts w:ascii="Open Sans" w:hAnsi="Open Sans" w:eastAsia="Open Sans" w:cs="Open Sans"/>
                <w:b w:val="0"/>
                <w:i w:val="0"/>
                <w:smallCaps w:val="0"/>
                <w:strike w:val="0"/>
                <w:color w:val="000000"/>
                <w:sz w:val="22"/>
                <w:szCs w:val="22"/>
                <w:u w:val="none"/>
                <w:shd w:val="clear" w:fill="auto"/>
                <w:vertAlign w:val="baseline"/>
                <w:rtl w:val="0"/>
              </w:rPr>
              <w:t>Evaluation of your application in the presentation</w:t>
            </w:r>
          </w:p>
        </w:tc>
      </w:tr>
    </w:tbl>
    <w:p>
      <w:pPr>
        <w:spacing w:after="160" w:line="259" w:lineRule="auto"/>
        <w:rPr>
          <w:rFonts w:ascii="Open Sans" w:hAnsi="Open Sans" w:eastAsia="Open Sans" w:cs="Open Sans"/>
        </w:rPr>
      </w:pPr>
    </w:p>
    <w:p>
      <w:pPr>
        <w:rPr>
          <w:rFonts w:ascii="Open Sans" w:hAnsi="Open Sans" w:eastAsia="Open Sans" w:cs="Open Sans"/>
        </w:rPr>
      </w:pPr>
    </w:p>
    <w:tbl>
      <w:tblPr>
        <w:tblStyle w:val="16"/>
        <w:tblW w:w="1053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8" w:type="dxa"/>
          <w:left w:w="108" w:type="dxa"/>
          <w:bottom w:w="28" w:type="dxa"/>
          <w:right w:w="108" w:type="dxa"/>
        </w:tblCellMar>
      </w:tblPr>
      <w:tblGrid>
        <w:gridCol w:w="1053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tcPr>
            <w:shd w:val="clear" w:color="auto" w:fill="D9E2F3"/>
          </w:tcPr>
          <w:p>
            <w:pPr>
              <w:spacing w:after="0" w:line="240" w:lineRule="auto"/>
              <w:rPr>
                <w:rFonts w:ascii="Open Sans" w:hAnsi="Open Sans" w:eastAsia="Open Sans" w:cs="Open Sans"/>
                <w:b/>
                <w:sz w:val="24"/>
                <w:szCs w:val="24"/>
              </w:rPr>
            </w:pPr>
            <w:r>
              <w:rPr>
                <w:rFonts w:ascii="Open Sans" w:hAnsi="Open Sans" w:eastAsia="Open Sans" w:cs="Open Sans"/>
                <w:b/>
                <w:sz w:val="24"/>
                <w:szCs w:val="24"/>
                <w:rtl w:val="0"/>
              </w:rPr>
              <w:t>Submission Format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8" w:type="dxa"/>
            <w:left w:w="108" w:type="dxa"/>
            <w:bottom w:w="28" w:type="dxa"/>
            <w:right w:w="108" w:type="dxa"/>
          </w:tblCellMar>
        </w:tblPrEx>
        <w:tc>
          <w:p>
            <w:pPr>
              <w:spacing w:after="240" w:line="240" w:lineRule="auto"/>
              <w:rPr>
                <w:rFonts w:ascii="Open Sans" w:hAnsi="Open Sans" w:eastAsia="Open Sans" w:cs="Open Sans"/>
                <w:sz w:val="24"/>
                <w:szCs w:val="24"/>
              </w:rPr>
            </w:pPr>
            <w:r>
              <w:rPr>
                <w:rFonts w:ascii="Open Sans" w:hAnsi="Open Sans" w:eastAsia="Open Sans" w:cs="Open Sans"/>
                <w:sz w:val="24"/>
                <w:szCs w:val="24"/>
                <w:rtl w:val="0"/>
              </w:rPr>
              <w:t>The submission is in the form of documents/files:</w:t>
            </w:r>
          </w:p>
          <w:p>
            <w:pPr>
              <w:spacing w:after="240" w:line="240" w:lineRule="auto"/>
              <w:rPr>
                <w:rFonts w:ascii="Open Sans" w:hAnsi="Open Sans" w:eastAsia="Open Sans" w:cs="Open Sans"/>
                <w:sz w:val="24"/>
                <w:szCs w:val="24"/>
              </w:rPr>
            </w:pPr>
            <w:r>
              <w:rPr>
                <w:rFonts w:ascii="Open Sans" w:hAnsi="Open Sans" w:eastAsia="Open Sans" w:cs="Open Sans"/>
                <w:sz w:val="24"/>
                <w:szCs w:val="24"/>
                <w:rtl w:val="0"/>
              </w:rPr>
              <w:t>1. A report document including required evidences</w:t>
            </w:r>
          </w:p>
          <w:p>
            <w:pPr>
              <w:spacing w:after="240" w:line="240" w:lineRule="auto"/>
              <w:jc w:val="both"/>
              <w:rPr>
                <w:rFonts w:ascii="Open Sans" w:hAnsi="Open Sans" w:eastAsia="Open Sans" w:cs="Open Sans"/>
                <w:sz w:val="24"/>
                <w:szCs w:val="24"/>
              </w:rPr>
            </w:pPr>
            <w:r>
              <w:rPr>
                <w:rFonts w:ascii="Open Sans" w:hAnsi="Open Sans" w:eastAsia="Open Sans" w:cs="Open Sans"/>
                <w:sz w:val="24"/>
                <w:szCs w:val="24"/>
                <w:rtl w:val="0"/>
              </w:rPr>
              <w:t>2. An installable and executable version of your application (P5)</w:t>
            </w:r>
          </w:p>
          <w:p>
            <w:pPr>
              <w:spacing w:after="240" w:line="240" w:lineRule="auto"/>
              <w:jc w:val="both"/>
              <w:rPr>
                <w:rFonts w:ascii="Open Sans" w:hAnsi="Open Sans" w:eastAsia="Open Sans" w:cs="Open Sans"/>
                <w:sz w:val="24"/>
                <w:szCs w:val="24"/>
              </w:rPr>
            </w:pPr>
            <w:r>
              <w:rPr>
                <w:rFonts w:ascii="Open Sans" w:hAnsi="Open Sans" w:eastAsia="Open Sans" w:cs="Open Sans"/>
                <w:sz w:val="24"/>
                <w:szCs w:val="24"/>
                <w:rtl w:val="0"/>
              </w:rPr>
              <w:t>3. A presentation if necessary (D2, D3)</w:t>
            </w:r>
          </w:p>
          <w:p>
            <w:pPr>
              <w:spacing w:after="0" w:line="240" w:lineRule="auto"/>
              <w:rPr>
                <w:rFonts w:ascii="Open Sans" w:hAnsi="Open Sans" w:eastAsia="Open Sans" w:cs="Open Sans"/>
                <w:sz w:val="24"/>
                <w:szCs w:val="24"/>
              </w:rPr>
            </w:pPr>
            <w:r>
              <w:rPr>
                <w:rFonts w:ascii="Open Sans" w:hAnsi="Open Sans" w:eastAsia="Open Sans" w:cs="Open Sans"/>
                <w:sz w:val="24"/>
                <w:szCs w:val="24"/>
                <w:rtl w:val="0"/>
              </w:rPr>
              <w:t>You are required to make use of headings, paragraphs, subsections and illustrations as appropriate, and all work must be supported with research and referenced using the Harvard referencing system.</w:t>
            </w:r>
          </w:p>
        </w:tc>
      </w:tr>
    </w:tbl>
    <w:p>
      <w:pPr>
        <w:rPr>
          <w:rFonts w:ascii="Open Sans" w:hAnsi="Open Sans" w:eastAsia="Open Sans" w:cs="Open Sans"/>
        </w:rPr>
      </w:pPr>
    </w:p>
    <w:p/>
    <w:p/>
    <w:p/>
    <w:p>
      <w:pPr>
        <w:jc w:val="center"/>
        <w:rPr>
          <w:rFonts w:hint="default"/>
          <w:b/>
          <w:bCs/>
          <w:sz w:val="36"/>
          <w:szCs w:val="36"/>
          <w:lang w:val="en-US"/>
        </w:rPr>
      </w:pPr>
      <w:r>
        <w:rPr>
          <w:rFonts w:hint="default"/>
          <w:b/>
          <w:bCs/>
          <w:sz w:val="36"/>
          <w:szCs w:val="36"/>
          <w:lang w:val="en-US"/>
        </w:rPr>
        <w:t>Table of content</w:t>
      </w:r>
    </w:p>
    <w:p>
      <w:pPr>
        <w:pStyle w:val="6"/>
        <w:tabs>
          <w:tab w:val="right" w:leader="dot" w:pos="13959"/>
        </w:tabs>
      </w:pPr>
      <w:r>
        <w:rPr>
          <w:rFonts w:hint="default"/>
          <w:b/>
          <w:bCs/>
          <w:sz w:val="36"/>
          <w:szCs w:val="36"/>
          <w:lang w:val="en-US"/>
        </w:rPr>
        <w:fldChar w:fldCharType="begin"/>
      </w:r>
      <w:r>
        <w:rPr>
          <w:rFonts w:hint="default"/>
          <w:b/>
          <w:bCs/>
          <w:sz w:val="36"/>
          <w:szCs w:val="36"/>
          <w:lang w:val="en-US"/>
        </w:rPr>
        <w:instrText xml:space="preserve">TOC \o "1-3" \h \u </w:instrText>
      </w:r>
      <w:r>
        <w:rPr>
          <w:rFonts w:hint="default"/>
          <w:b/>
          <w:bCs/>
          <w:sz w:val="36"/>
          <w:szCs w:val="36"/>
          <w:lang w:val="en-US"/>
        </w:rPr>
        <w:fldChar w:fldCharType="separate"/>
      </w:r>
      <w:r>
        <w:rPr>
          <w:rFonts w:hint="default"/>
          <w:bCs/>
          <w:szCs w:val="36"/>
          <w:lang w:val="en-US"/>
        </w:rPr>
        <w:fldChar w:fldCharType="begin"/>
      </w:r>
      <w:r>
        <w:rPr>
          <w:rFonts w:hint="default"/>
          <w:bCs/>
          <w:szCs w:val="36"/>
          <w:lang w:val="en-US"/>
        </w:rPr>
        <w:instrText xml:space="preserve"> HYPERLINK \l _Toc11775 </w:instrText>
      </w:r>
      <w:r>
        <w:rPr>
          <w:rFonts w:hint="default"/>
          <w:bCs/>
          <w:szCs w:val="36"/>
          <w:lang w:val="en-US"/>
        </w:rPr>
        <w:fldChar w:fldCharType="separate"/>
      </w:r>
      <w:r>
        <w:rPr>
          <w:rFonts w:hint="default"/>
          <w:bCs/>
          <w:szCs w:val="24"/>
          <w:lang w:val="en-US"/>
        </w:rPr>
        <w:t>1. Questionnaire for peer-review</w:t>
      </w:r>
      <w:r>
        <w:tab/>
      </w:r>
      <w:r>
        <w:fldChar w:fldCharType="begin"/>
      </w:r>
      <w:r>
        <w:instrText xml:space="preserve"> PAGEREF _Toc11775 </w:instrText>
      </w:r>
      <w:r>
        <w:fldChar w:fldCharType="separate"/>
      </w:r>
      <w:r>
        <w:t>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_Toc6370 </w:instrText>
      </w:r>
      <w:r>
        <w:rPr>
          <w:rFonts w:hint="default"/>
          <w:bCs/>
          <w:szCs w:val="36"/>
          <w:lang w:val="en-US"/>
        </w:rPr>
        <w:fldChar w:fldCharType="separate"/>
      </w:r>
      <w:r>
        <w:rPr>
          <w:rFonts w:hint="default"/>
          <w:bCs/>
          <w:szCs w:val="24"/>
          <w:lang w:val="en-US"/>
        </w:rPr>
        <w:t>1.1. Questions</w:t>
      </w:r>
      <w:r>
        <w:tab/>
      </w:r>
      <w:r>
        <w:fldChar w:fldCharType="begin"/>
      </w:r>
      <w:r>
        <w:instrText xml:space="preserve"> PAGEREF _Toc6370 </w:instrText>
      </w:r>
      <w:r>
        <w:fldChar w:fldCharType="separate"/>
      </w:r>
      <w:r>
        <w:t>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_Toc15416 </w:instrText>
      </w:r>
      <w:r>
        <w:rPr>
          <w:rFonts w:hint="default"/>
          <w:bCs/>
          <w:szCs w:val="36"/>
          <w:lang w:val="en-US"/>
        </w:rPr>
        <w:fldChar w:fldCharType="separate"/>
      </w:r>
      <w:r>
        <w:rPr>
          <w:rFonts w:hint="default"/>
          <w:bCs/>
          <w:szCs w:val="24"/>
          <w:lang w:val="en-US"/>
        </w:rPr>
        <w:t>1.2. Result</w:t>
      </w:r>
      <w:r>
        <w:tab/>
      </w:r>
      <w:r>
        <w:fldChar w:fldCharType="begin"/>
      </w:r>
      <w:r>
        <w:instrText xml:space="preserve"> PAGEREF _Toc15416 </w:instrText>
      </w:r>
      <w:r>
        <w:fldChar w:fldCharType="separate"/>
      </w:r>
      <w:r>
        <w:t>3</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_Toc3750 </w:instrText>
      </w:r>
      <w:r>
        <w:rPr>
          <w:rFonts w:hint="default"/>
          <w:bCs/>
          <w:szCs w:val="36"/>
          <w:lang w:val="en-US"/>
        </w:rPr>
        <w:fldChar w:fldCharType="separate"/>
      </w:r>
      <w:r>
        <w:rPr>
          <w:rFonts w:hint="default"/>
          <w:bCs/>
          <w:szCs w:val="24"/>
          <w:lang w:val="en-US"/>
        </w:rPr>
        <w:t>2. Application models</w:t>
      </w:r>
      <w:r>
        <w:tab/>
      </w:r>
      <w:r>
        <w:fldChar w:fldCharType="begin"/>
      </w:r>
      <w:r>
        <w:instrText xml:space="preserve"> PAGEREF _Toc3750 </w:instrText>
      </w:r>
      <w:r>
        <w:fldChar w:fldCharType="separate"/>
      </w:r>
      <w:r>
        <w:t>3</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_Toc26807 </w:instrText>
      </w:r>
      <w:r>
        <w:rPr>
          <w:rFonts w:hint="default"/>
          <w:bCs/>
          <w:szCs w:val="36"/>
          <w:lang w:val="en-US"/>
        </w:rPr>
        <w:fldChar w:fldCharType="separate"/>
      </w:r>
      <w:r>
        <w:rPr>
          <w:rFonts w:hint="default"/>
          <w:bCs/>
          <w:szCs w:val="24"/>
          <w:lang w:val="en-US"/>
        </w:rPr>
        <w:t>3. Application controllers</w:t>
      </w:r>
      <w:r>
        <w:tab/>
      </w:r>
      <w:r>
        <w:fldChar w:fldCharType="begin"/>
      </w:r>
      <w:r>
        <w:instrText xml:space="preserve"> PAGEREF _Toc26807 </w:instrText>
      </w:r>
      <w:r>
        <w:fldChar w:fldCharType="separate"/>
      </w:r>
      <w:r>
        <w:t>10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_Toc4709 </w:instrText>
      </w:r>
      <w:r>
        <w:rPr>
          <w:rFonts w:hint="default"/>
          <w:bCs/>
          <w:szCs w:val="36"/>
          <w:lang w:val="en-US"/>
        </w:rPr>
        <w:fldChar w:fldCharType="separate"/>
      </w:r>
      <w:r>
        <w:rPr>
          <w:rFonts w:hint="default"/>
          <w:bCs/>
          <w:szCs w:val="24"/>
          <w:lang w:val="en-US"/>
        </w:rPr>
        <w:t>3.1. AdminController</w:t>
      </w:r>
      <w:r>
        <w:tab/>
      </w:r>
      <w:r>
        <w:fldChar w:fldCharType="begin"/>
      </w:r>
      <w:r>
        <w:instrText xml:space="preserve"> PAGEREF _Toc4709 </w:instrText>
      </w:r>
      <w:r>
        <w:fldChar w:fldCharType="separate"/>
      </w:r>
      <w:r>
        <w:t>11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_Toc10727 </w:instrText>
      </w:r>
      <w:r>
        <w:rPr>
          <w:rFonts w:hint="default"/>
          <w:bCs/>
          <w:szCs w:val="36"/>
          <w:lang w:val="en-US"/>
        </w:rPr>
        <w:fldChar w:fldCharType="separate"/>
      </w:r>
      <w:r>
        <w:rPr>
          <w:rFonts w:hint="default"/>
          <w:bCs/>
          <w:szCs w:val="24"/>
          <w:lang w:val="en-US"/>
        </w:rPr>
        <w:t>3.2. StaffController</w:t>
      </w:r>
      <w:r>
        <w:tab/>
      </w:r>
      <w:r>
        <w:fldChar w:fldCharType="begin"/>
      </w:r>
      <w:r>
        <w:instrText xml:space="preserve"> PAGEREF _Toc10727 </w:instrText>
      </w:r>
      <w:r>
        <w:fldChar w:fldCharType="separate"/>
      </w:r>
      <w:r>
        <w:t>16</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_Toc12589 </w:instrText>
      </w:r>
      <w:r>
        <w:rPr>
          <w:rFonts w:hint="default"/>
          <w:bCs/>
          <w:szCs w:val="36"/>
          <w:lang w:val="en-US"/>
        </w:rPr>
        <w:fldChar w:fldCharType="separate"/>
      </w:r>
      <w:r>
        <w:rPr>
          <w:rFonts w:hint="default"/>
          <w:bCs/>
          <w:szCs w:val="24"/>
          <w:lang w:val="en-US"/>
        </w:rPr>
        <w:t>3.3. StaffCategoryController</w:t>
      </w:r>
      <w:r>
        <w:tab/>
      </w:r>
      <w:r>
        <w:fldChar w:fldCharType="begin"/>
      </w:r>
      <w:r>
        <w:instrText xml:space="preserve"> PAGEREF _Toc12589 </w:instrText>
      </w:r>
      <w:r>
        <w:fldChar w:fldCharType="separate"/>
      </w:r>
      <w:r>
        <w:t>18</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_Toc20391 </w:instrText>
      </w:r>
      <w:r>
        <w:rPr>
          <w:rFonts w:hint="default"/>
          <w:bCs/>
          <w:szCs w:val="36"/>
          <w:lang w:val="en-US"/>
        </w:rPr>
        <w:fldChar w:fldCharType="separate"/>
      </w:r>
      <w:r>
        <w:rPr>
          <w:rFonts w:hint="default"/>
          <w:bCs/>
          <w:szCs w:val="24"/>
          <w:lang w:val="en-US"/>
        </w:rPr>
        <w:t>3.4. StaffCourseController</w:t>
      </w:r>
      <w:r>
        <w:tab/>
      </w:r>
      <w:r>
        <w:fldChar w:fldCharType="begin"/>
      </w:r>
      <w:r>
        <w:instrText xml:space="preserve"> PAGEREF _Toc20391 </w:instrText>
      </w:r>
      <w:r>
        <w:fldChar w:fldCharType="separate"/>
      </w:r>
      <w:r>
        <w:t>23</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_Toc15939 </w:instrText>
      </w:r>
      <w:r>
        <w:rPr>
          <w:rFonts w:hint="default"/>
          <w:bCs/>
          <w:szCs w:val="36"/>
          <w:lang w:val="en-US"/>
        </w:rPr>
        <w:fldChar w:fldCharType="separate"/>
      </w:r>
      <w:r>
        <w:rPr>
          <w:rFonts w:hint="default"/>
          <w:bCs/>
          <w:szCs w:val="24"/>
          <w:lang w:val="en-US"/>
        </w:rPr>
        <w:t>3.5. StaffTopicController</w:t>
      </w:r>
      <w:r>
        <w:tab/>
      </w:r>
      <w:r>
        <w:fldChar w:fldCharType="begin"/>
      </w:r>
      <w:r>
        <w:instrText xml:space="preserve"> PAGEREF _Toc15939 </w:instrText>
      </w:r>
      <w:r>
        <w:fldChar w:fldCharType="separate"/>
      </w:r>
      <w:r>
        <w:t>30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_Toc8070 </w:instrText>
      </w:r>
      <w:r>
        <w:rPr>
          <w:rFonts w:hint="default"/>
          <w:bCs/>
          <w:szCs w:val="36"/>
          <w:lang w:val="en-US"/>
        </w:rPr>
        <w:fldChar w:fldCharType="separate"/>
      </w:r>
      <w:r>
        <w:rPr>
          <w:rFonts w:hint="default"/>
          <w:bCs/>
          <w:szCs w:val="24"/>
          <w:lang w:val="en-US"/>
        </w:rPr>
        <w:t>3.6. StaffTrainerController</w:t>
      </w:r>
      <w:r>
        <w:tab/>
      </w:r>
      <w:r>
        <w:fldChar w:fldCharType="begin"/>
      </w:r>
      <w:r>
        <w:instrText xml:space="preserve"> PAGEREF _Toc8070 </w:instrText>
      </w:r>
      <w:r>
        <w:fldChar w:fldCharType="separate"/>
      </w:r>
      <w:r>
        <w:t>35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_Toc4845 </w:instrText>
      </w:r>
      <w:r>
        <w:rPr>
          <w:rFonts w:hint="default"/>
          <w:bCs/>
          <w:szCs w:val="36"/>
          <w:lang w:val="en-US"/>
        </w:rPr>
        <w:fldChar w:fldCharType="separate"/>
      </w:r>
      <w:r>
        <w:rPr>
          <w:rFonts w:hint="default"/>
          <w:bCs/>
          <w:szCs w:val="24"/>
          <w:lang w:val="en-US"/>
        </w:rPr>
        <w:t>3.7. StaffTraineeController</w:t>
      </w:r>
      <w:r>
        <w:tab/>
      </w:r>
      <w:r>
        <w:fldChar w:fldCharType="begin"/>
      </w:r>
      <w:r>
        <w:instrText xml:space="preserve"> PAGEREF _Toc4845 </w:instrText>
      </w:r>
      <w:r>
        <w:fldChar w:fldCharType="separate"/>
      </w:r>
      <w:r>
        <w:t>36</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_Toc22483 </w:instrText>
      </w:r>
      <w:r>
        <w:rPr>
          <w:rFonts w:hint="default"/>
          <w:bCs/>
          <w:szCs w:val="36"/>
          <w:lang w:val="en-US"/>
        </w:rPr>
        <w:fldChar w:fldCharType="separate"/>
      </w:r>
      <w:r>
        <w:rPr>
          <w:rFonts w:hint="default"/>
          <w:bCs/>
          <w:szCs w:val="24"/>
          <w:lang w:val="en-US"/>
        </w:rPr>
        <w:t>3.8. StaffProfileController</w:t>
      </w:r>
      <w:r>
        <w:tab/>
      </w:r>
      <w:r>
        <w:fldChar w:fldCharType="begin"/>
      </w:r>
      <w:r>
        <w:instrText xml:space="preserve"> PAGEREF _Toc22483 </w:instrText>
      </w:r>
      <w:r>
        <w:fldChar w:fldCharType="separate"/>
      </w:r>
      <w:r>
        <w:t>41</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_Toc15806 </w:instrText>
      </w:r>
      <w:r>
        <w:rPr>
          <w:rFonts w:hint="default"/>
          <w:bCs/>
          <w:szCs w:val="36"/>
          <w:lang w:val="en-US"/>
        </w:rPr>
        <w:fldChar w:fldCharType="separate"/>
      </w:r>
      <w:r>
        <w:rPr>
          <w:rFonts w:hint="default"/>
          <w:bCs/>
          <w:szCs w:val="24"/>
          <w:lang w:val="en-US"/>
        </w:rPr>
        <w:t>3.9. TrainerController</w:t>
      </w:r>
      <w:r>
        <w:tab/>
      </w:r>
      <w:r>
        <w:fldChar w:fldCharType="begin"/>
      </w:r>
      <w:r>
        <w:instrText xml:space="preserve"> PAGEREF _Toc15806 </w:instrText>
      </w:r>
      <w:r>
        <w:fldChar w:fldCharType="separate"/>
      </w:r>
      <w:r>
        <w:t>42</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_Toc30807 </w:instrText>
      </w:r>
      <w:r>
        <w:rPr>
          <w:rFonts w:hint="default"/>
          <w:bCs/>
          <w:szCs w:val="36"/>
          <w:lang w:val="en-US"/>
        </w:rPr>
        <w:fldChar w:fldCharType="separate"/>
      </w:r>
      <w:r>
        <w:rPr>
          <w:rFonts w:hint="default"/>
          <w:bCs/>
          <w:szCs w:val="24"/>
          <w:lang w:val="en-US"/>
        </w:rPr>
        <w:t>3.10. TraineeController</w:t>
      </w:r>
      <w:r>
        <w:tab/>
      </w:r>
      <w:r>
        <w:fldChar w:fldCharType="begin"/>
      </w:r>
      <w:r>
        <w:instrText xml:space="preserve"> PAGEREF _Toc30807 </w:instrText>
      </w:r>
      <w:r>
        <w:fldChar w:fldCharType="separate"/>
      </w:r>
      <w:r>
        <w:t>45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_Toc9454 </w:instrText>
      </w:r>
      <w:r>
        <w:rPr>
          <w:rFonts w:hint="default"/>
          <w:bCs/>
          <w:szCs w:val="36"/>
          <w:lang w:val="en-US"/>
        </w:rPr>
        <w:fldChar w:fldCharType="separate"/>
      </w:r>
      <w:r>
        <w:rPr>
          <w:rFonts w:hint="default"/>
          <w:bCs/>
          <w:szCs w:val="24"/>
          <w:lang w:val="en-US"/>
        </w:rPr>
        <w:t>3.11. HomeController</w:t>
      </w:r>
      <w:r>
        <w:tab/>
      </w:r>
      <w:r>
        <w:fldChar w:fldCharType="begin"/>
      </w:r>
      <w:r>
        <w:instrText xml:space="preserve"> PAGEREF _Toc9454 </w:instrText>
      </w:r>
      <w:r>
        <w:fldChar w:fldCharType="separate"/>
      </w:r>
      <w:r>
        <w:t>46</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_Toc26033 </w:instrText>
      </w:r>
      <w:r>
        <w:rPr>
          <w:rFonts w:hint="default"/>
          <w:bCs/>
          <w:szCs w:val="36"/>
          <w:lang w:val="en-US"/>
        </w:rPr>
        <w:fldChar w:fldCharType="separate"/>
      </w:r>
      <w:r>
        <w:rPr>
          <w:rFonts w:hint="default"/>
          <w:bCs/>
          <w:szCs w:val="24"/>
          <w:lang w:val="en-US"/>
        </w:rPr>
        <w:t>4. Application interfaces</w:t>
      </w:r>
      <w:r>
        <w:tab/>
      </w:r>
      <w:r>
        <w:fldChar w:fldCharType="begin"/>
      </w:r>
      <w:r>
        <w:instrText xml:space="preserve"> PAGEREF _Toc26033 </w:instrText>
      </w:r>
      <w:r>
        <w:fldChar w:fldCharType="separate"/>
      </w:r>
      <w:r>
        <w:t>48</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_Toc31941 </w:instrText>
      </w:r>
      <w:r>
        <w:rPr>
          <w:rFonts w:hint="default"/>
          <w:bCs/>
          <w:szCs w:val="36"/>
          <w:lang w:val="en-US"/>
        </w:rPr>
        <w:fldChar w:fldCharType="separate"/>
      </w:r>
      <w:r>
        <w:rPr>
          <w:rFonts w:hint="default"/>
          <w:bCs/>
          <w:szCs w:val="24"/>
          <w:lang w:val="en-US"/>
        </w:rPr>
        <w:t>4.1. Login page</w:t>
      </w:r>
      <w:r>
        <w:tab/>
      </w:r>
      <w:r>
        <w:fldChar w:fldCharType="begin"/>
      </w:r>
      <w:r>
        <w:instrText xml:space="preserve"> PAGEREF _Toc31941 </w:instrText>
      </w:r>
      <w:r>
        <w:fldChar w:fldCharType="separate"/>
      </w:r>
      <w:r>
        <w:t>49</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_Toc25762 </w:instrText>
      </w:r>
      <w:r>
        <w:rPr>
          <w:rFonts w:hint="default"/>
          <w:bCs/>
          <w:szCs w:val="36"/>
          <w:lang w:val="en-US"/>
        </w:rPr>
        <w:fldChar w:fldCharType="separate"/>
      </w:r>
      <w:r>
        <w:rPr>
          <w:rFonts w:hint="default"/>
          <w:bCs/>
          <w:szCs w:val="24"/>
          <w:lang w:val="en-US"/>
        </w:rPr>
        <w:t>4.2. Login as Admin</w:t>
      </w:r>
      <w:r>
        <w:tab/>
      </w:r>
      <w:r>
        <w:fldChar w:fldCharType="begin"/>
      </w:r>
      <w:r>
        <w:instrText xml:space="preserve"> PAGEREF _Toc25762 </w:instrText>
      </w:r>
      <w:r>
        <w:fldChar w:fldCharType="separate"/>
      </w:r>
      <w:r>
        <w:t>50</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_Toc14892 </w:instrText>
      </w:r>
      <w:r>
        <w:rPr>
          <w:rFonts w:hint="default"/>
          <w:bCs/>
          <w:szCs w:val="36"/>
          <w:lang w:val="en-US"/>
        </w:rPr>
        <w:fldChar w:fldCharType="separate"/>
      </w:r>
      <w:r>
        <w:rPr>
          <w:rFonts w:hint="default"/>
          <w:bCs/>
          <w:szCs w:val="24"/>
          <w:lang w:val="en-US"/>
        </w:rPr>
        <w:t>4.3. Login as Training Staff</w:t>
      </w:r>
      <w:r>
        <w:tab/>
      </w:r>
      <w:r>
        <w:fldChar w:fldCharType="begin"/>
      </w:r>
      <w:r>
        <w:instrText xml:space="preserve"> PAGEREF _Toc14892 </w:instrText>
      </w:r>
      <w:r>
        <w:fldChar w:fldCharType="separate"/>
      </w:r>
      <w:r>
        <w:t>53</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_Toc5340 </w:instrText>
      </w:r>
      <w:r>
        <w:rPr>
          <w:rFonts w:hint="default"/>
          <w:bCs/>
          <w:szCs w:val="36"/>
          <w:lang w:val="en-US"/>
        </w:rPr>
        <w:fldChar w:fldCharType="separate"/>
      </w:r>
      <w:r>
        <w:rPr>
          <w:rFonts w:hint="default"/>
          <w:bCs/>
          <w:szCs w:val="24"/>
          <w:lang w:val="en-US"/>
        </w:rPr>
        <w:t>4.4. Login as Trainer</w:t>
      </w:r>
      <w:r>
        <w:tab/>
      </w:r>
      <w:r>
        <w:fldChar w:fldCharType="begin"/>
      </w:r>
      <w:r>
        <w:instrText xml:space="preserve"> PAGEREF _Toc5340 </w:instrText>
      </w:r>
      <w:r>
        <w:fldChar w:fldCharType="separate"/>
      </w:r>
      <w:r>
        <w:t>69</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_Toc10963 </w:instrText>
      </w:r>
      <w:r>
        <w:rPr>
          <w:rFonts w:hint="default"/>
          <w:bCs/>
          <w:szCs w:val="36"/>
          <w:lang w:val="en-US"/>
        </w:rPr>
        <w:fldChar w:fldCharType="separate"/>
      </w:r>
      <w:r>
        <w:rPr>
          <w:rFonts w:hint="default"/>
          <w:bCs/>
          <w:szCs w:val="24"/>
          <w:lang w:val="en-US"/>
        </w:rPr>
        <w:t>4.5. Login as Trainee</w:t>
      </w:r>
      <w:r>
        <w:tab/>
      </w:r>
      <w:r>
        <w:fldChar w:fldCharType="begin"/>
      </w:r>
      <w:r>
        <w:instrText xml:space="preserve"> PAGEREF _Toc10963 </w:instrText>
      </w:r>
      <w:r>
        <w:fldChar w:fldCharType="separate"/>
      </w:r>
      <w:r>
        <w:t>72</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_Toc3845 </w:instrText>
      </w:r>
      <w:r>
        <w:rPr>
          <w:rFonts w:hint="default"/>
          <w:bCs/>
          <w:szCs w:val="36"/>
          <w:lang w:val="en-US"/>
        </w:rPr>
        <w:fldChar w:fldCharType="separate"/>
      </w:r>
      <w:r>
        <w:rPr>
          <w:rFonts w:hint="default"/>
          <w:bCs/>
          <w:szCs w:val="24"/>
          <w:lang w:val="en-US"/>
        </w:rPr>
        <w:t>5. Review performance</w:t>
      </w:r>
      <w:r>
        <w:tab/>
      </w:r>
      <w:r>
        <w:fldChar w:fldCharType="begin"/>
      </w:r>
      <w:r>
        <w:instrText xml:space="preserve"> PAGEREF _Toc3845 </w:instrText>
      </w:r>
      <w:r>
        <w:fldChar w:fldCharType="separate"/>
      </w:r>
      <w:r>
        <w:t>75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_Toc26522 </w:instrText>
      </w:r>
      <w:r>
        <w:rPr>
          <w:rFonts w:hint="default"/>
          <w:bCs/>
          <w:szCs w:val="36"/>
          <w:lang w:val="en-US"/>
        </w:rPr>
        <w:fldChar w:fldCharType="separate"/>
      </w:r>
      <w:r>
        <w:rPr>
          <w:rFonts w:hint="default"/>
          <w:bCs/>
          <w:szCs w:val="24"/>
          <w:lang w:val="en-US"/>
        </w:rPr>
        <w:t>5.1. Test plan</w:t>
      </w:r>
      <w:r>
        <w:tab/>
      </w:r>
      <w:r>
        <w:fldChar w:fldCharType="begin"/>
      </w:r>
      <w:r>
        <w:instrText xml:space="preserve"> PAGEREF _Toc26522 </w:instrText>
      </w:r>
      <w:r>
        <w:fldChar w:fldCharType="separate"/>
      </w:r>
      <w:r>
        <w:t>75</w:t>
      </w:r>
      <w:r>
        <w:fldChar w:fldCharType="end"/>
      </w:r>
      <w:r>
        <w:rPr>
          <w:rFonts w:hint="default"/>
          <w:bCs/>
          <w:szCs w:val="36"/>
          <w:lang w:val="en-US"/>
        </w:rPr>
        <w:fldChar w:fldCharType="end"/>
      </w:r>
    </w:p>
    <w:p>
      <w:pPr>
        <w:pStyle w:val="7"/>
        <w:tabs>
          <w:tab w:val="right" w:leader="dot" w:pos="13959"/>
        </w:tabs>
      </w:pPr>
      <w:r>
        <w:rPr>
          <w:rFonts w:hint="default"/>
          <w:bCs/>
          <w:szCs w:val="36"/>
          <w:lang w:val="en-US"/>
        </w:rPr>
        <w:fldChar w:fldCharType="begin"/>
      </w:r>
      <w:r>
        <w:rPr>
          <w:rFonts w:hint="default"/>
          <w:bCs/>
          <w:szCs w:val="36"/>
          <w:lang w:val="en-US"/>
        </w:rPr>
        <w:instrText xml:space="preserve"> HYPERLINK \l _Toc10252 </w:instrText>
      </w:r>
      <w:r>
        <w:rPr>
          <w:rFonts w:hint="default"/>
          <w:bCs/>
          <w:szCs w:val="36"/>
          <w:lang w:val="en-US"/>
        </w:rPr>
        <w:fldChar w:fldCharType="separate"/>
      </w:r>
      <w:r>
        <w:rPr>
          <w:rFonts w:hint="default"/>
          <w:bCs/>
          <w:szCs w:val="24"/>
          <w:lang w:val="en-US"/>
        </w:rPr>
        <w:t>5.2. Test result</w:t>
      </w:r>
      <w:r>
        <w:tab/>
      </w:r>
      <w:r>
        <w:fldChar w:fldCharType="begin"/>
      </w:r>
      <w:r>
        <w:instrText xml:space="preserve"> PAGEREF _Toc10252 </w:instrText>
      </w:r>
      <w:r>
        <w:fldChar w:fldCharType="separate"/>
      </w:r>
      <w:r>
        <w:t>80</w:t>
      </w:r>
      <w:r>
        <w:fldChar w:fldCharType="end"/>
      </w:r>
      <w:r>
        <w:rPr>
          <w:rFonts w:hint="default"/>
          <w:bCs/>
          <w:szCs w:val="36"/>
          <w:lang w:val="en-US"/>
        </w:rPr>
        <w:fldChar w:fldCharType="end"/>
      </w:r>
    </w:p>
    <w:p>
      <w:pPr>
        <w:pStyle w:val="6"/>
        <w:tabs>
          <w:tab w:val="right" w:leader="dot" w:pos="13959"/>
        </w:tabs>
      </w:pPr>
      <w:r>
        <w:rPr>
          <w:rFonts w:hint="default"/>
          <w:bCs/>
          <w:szCs w:val="36"/>
          <w:lang w:val="en-US"/>
        </w:rPr>
        <w:fldChar w:fldCharType="begin"/>
      </w:r>
      <w:r>
        <w:rPr>
          <w:rFonts w:hint="default"/>
          <w:bCs/>
          <w:szCs w:val="36"/>
          <w:lang w:val="en-US"/>
        </w:rPr>
        <w:instrText xml:space="preserve"> HYPERLINK \l _Toc15125 </w:instrText>
      </w:r>
      <w:r>
        <w:rPr>
          <w:rFonts w:hint="default"/>
          <w:bCs/>
          <w:szCs w:val="36"/>
          <w:lang w:val="en-US"/>
        </w:rPr>
        <w:fldChar w:fldCharType="separate"/>
      </w:r>
      <w:r>
        <w:rPr>
          <w:rFonts w:hint="default"/>
          <w:bCs/>
          <w:szCs w:val="24"/>
          <w:lang w:val="en-US"/>
        </w:rPr>
        <w:t>References</w:t>
      </w:r>
      <w:r>
        <w:tab/>
      </w:r>
      <w:r>
        <w:fldChar w:fldCharType="begin"/>
      </w:r>
      <w:r>
        <w:instrText xml:space="preserve"> PAGEREF _Toc15125 </w:instrText>
      </w:r>
      <w:r>
        <w:fldChar w:fldCharType="separate"/>
      </w:r>
      <w:r>
        <w:t>85</w:t>
      </w:r>
      <w:r>
        <w:fldChar w:fldCharType="end"/>
      </w:r>
      <w:r>
        <w:rPr>
          <w:rFonts w:hint="default"/>
          <w:bCs/>
          <w:szCs w:val="36"/>
          <w:lang w:val="en-US"/>
        </w:rPr>
        <w:fldChar w:fldCharType="end"/>
      </w:r>
    </w:p>
    <w:p>
      <w:pPr>
        <w:jc w:val="center"/>
        <w:rPr>
          <w:rFonts w:hint="default"/>
          <w:b/>
          <w:bCs/>
          <w:sz w:val="36"/>
          <w:szCs w:val="36"/>
          <w:lang w:val="en-US"/>
        </w:rPr>
      </w:pPr>
      <w:r>
        <w:rPr>
          <w:rFonts w:hint="default"/>
          <w:bCs/>
          <w:szCs w:val="36"/>
          <w:lang w:val="en-US"/>
        </w:rPr>
        <w:fldChar w:fldCharType="end"/>
      </w:r>
    </w:p>
    <w:p>
      <w:pPr>
        <w:jc w:val="center"/>
        <w:rPr>
          <w:rFonts w:hint="default"/>
          <w:b/>
          <w:bCs/>
          <w:sz w:val="36"/>
          <w:szCs w:val="36"/>
          <w:lang w:val="en-US"/>
        </w:rPr>
      </w:pPr>
    </w:p>
    <w:p>
      <w:pPr>
        <w:jc w:val="center"/>
        <w:rPr>
          <w:rFonts w:hint="default"/>
          <w:b/>
          <w:bCs/>
          <w:sz w:val="36"/>
          <w:szCs w:val="36"/>
          <w:lang w:val="en-US"/>
        </w:rPr>
      </w:pPr>
    </w:p>
    <w:p>
      <w:pPr>
        <w:jc w:val="center"/>
        <w:rPr>
          <w:rFonts w:hint="default"/>
          <w:b/>
          <w:bCs/>
          <w:sz w:val="36"/>
          <w:szCs w:val="36"/>
          <w:lang w:val="en-US"/>
        </w:rPr>
      </w:pPr>
    </w:p>
    <w:p>
      <w:pPr>
        <w:numPr>
          <w:ilvl w:val="0"/>
          <w:numId w:val="0"/>
        </w:numPr>
        <w:spacing w:line="360" w:lineRule="auto"/>
        <w:jc w:val="both"/>
        <w:outlineLvl w:val="0"/>
        <w:rPr>
          <w:rFonts w:hint="default"/>
          <w:b/>
          <w:bCs/>
          <w:sz w:val="24"/>
          <w:szCs w:val="24"/>
          <w:lang w:val="en-US"/>
        </w:rPr>
        <w:sectPr>
          <w:headerReference r:id="rId4" w:type="default"/>
          <w:pgSz w:w="16839" w:h="11907" w:orient="landscape"/>
          <w:pgMar w:top="1440" w:right="1440" w:bottom="1440" w:left="1440" w:header="720" w:footer="720" w:gutter="0"/>
          <w:cols w:space="720" w:num="1"/>
          <w:docGrid w:linePitch="360" w:charSpace="0"/>
        </w:sectPr>
      </w:pPr>
    </w:p>
    <w:p>
      <w:pPr>
        <w:numPr>
          <w:ilvl w:val="0"/>
          <w:numId w:val="5"/>
        </w:numPr>
        <w:spacing w:line="360" w:lineRule="auto"/>
        <w:jc w:val="both"/>
        <w:outlineLvl w:val="0"/>
        <w:rPr>
          <w:rFonts w:hint="default"/>
          <w:b/>
          <w:bCs/>
          <w:sz w:val="24"/>
          <w:szCs w:val="24"/>
          <w:lang w:val="en-US"/>
        </w:rPr>
      </w:pPr>
      <w:bookmarkStart w:id="1" w:name="_Toc11775"/>
      <w:r>
        <w:rPr>
          <w:rFonts w:hint="default"/>
          <w:b/>
          <w:bCs/>
          <w:sz w:val="24"/>
          <w:szCs w:val="24"/>
          <w:lang w:val="en-US"/>
        </w:rPr>
        <w:t>Questionnaire for peer-review</w:t>
      </w:r>
      <w:bookmarkEnd w:id="1"/>
    </w:p>
    <w:p>
      <w:pPr>
        <w:numPr>
          <w:ilvl w:val="1"/>
          <w:numId w:val="5"/>
        </w:numPr>
        <w:spacing w:line="360" w:lineRule="auto"/>
        <w:jc w:val="both"/>
        <w:outlineLvl w:val="1"/>
        <w:rPr>
          <w:rFonts w:hint="default"/>
          <w:b/>
          <w:bCs/>
          <w:sz w:val="24"/>
          <w:szCs w:val="24"/>
          <w:lang w:val="en-US"/>
        </w:rPr>
      </w:pPr>
      <w:bookmarkStart w:id="2" w:name="_Toc6370"/>
      <w:r>
        <w:rPr>
          <w:rFonts w:hint="default"/>
          <w:b/>
          <w:bCs/>
          <w:sz w:val="24"/>
          <w:szCs w:val="24"/>
          <w:lang w:val="en-US"/>
        </w:rPr>
        <w:t>Questions</w:t>
      </w:r>
      <w:bookmarkEnd w:id="2"/>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1/</w:t>
      </w:r>
      <w:r>
        <w:rPr>
          <w:rFonts w:hint="default"/>
          <w:b/>
          <w:bCs/>
          <w:sz w:val="24"/>
          <w:szCs w:val="24"/>
          <w:lang w:val="en-US"/>
        </w:rPr>
        <w:t xml:space="preserve"> </w:t>
      </w:r>
      <w:r>
        <w:rPr>
          <w:rFonts w:hint="default"/>
          <w:b w:val="0"/>
          <w:bCs w:val="0"/>
          <w:sz w:val="24"/>
          <w:szCs w:val="24"/>
          <w:lang w:val="en-US"/>
        </w:rPr>
        <w:t>Would you think that the application could meet all the user requirements?</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Yes</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No</w:t>
      </w:r>
    </w:p>
    <w:p>
      <w:pPr>
        <w:numPr>
          <w:ilvl w:val="0"/>
          <w:numId w:val="6"/>
        </w:numPr>
        <w:spacing w:line="360" w:lineRule="auto"/>
        <w:jc w:val="both"/>
        <w:outlineLvl w:val="9"/>
        <w:rPr>
          <w:rFonts w:hint="default"/>
          <w:b w:val="0"/>
          <w:bCs w:val="0"/>
          <w:sz w:val="24"/>
          <w:szCs w:val="24"/>
          <w:lang w:val="en-US"/>
        </w:rPr>
      </w:pPr>
      <w:r>
        <w:rPr>
          <w:rFonts w:hint="default"/>
          <w:b w:val="0"/>
          <w:bCs w:val="0"/>
          <w:sz w:val="24"/>
          <w:szCs w:val="24"/>
          <w:lang w:val="en-US"/>
        </w:rPr>
        <w:t>Other</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2/ If these are requirement not meet, what requirement of which roles are not meet? (You could select multiple answers)</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Admin</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Training Staff</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Trainer</w:t>
      </w:r>
    </w:p>
    <w:p>
      <w:pPr>
        <w:numPr>
          <w:ilvl w:val="0"/>
          <w:numId w:val="7"/>
        </w:numPr>
        <w:spacing w:line="360" w:lineRule="auto"/>
        <w:jc w:val="both"/>
        <w:outlineLvl w:val="9"/>
        <w:rPr>
          <w:rFonts w:hint="default"/>
          <w:b w:val="0"/>
          <w:bCs w:val="0"/>
          <w:sz w:val="24"/>
          <w:szCs w:val="24"/>
          <w:lang w:val="en-US"/>
        </w:rPr>
      </w:pPr>
      <w:r>
        <w:rPr>
          <w:rFonts w:hint="default"/>
          <w:b w:val="0"/>
          <w:bCs w:val="0"/>
          <w:sz w:val="24"/>
          <w:szCs w:val="24"/>
          <w:lang w:val="en-US"/>
        </w:rPr>
        <w:t>Trainee</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3/ What rate would you give for the solutions of the application for the requirement?</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Very good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Good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Medium</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Bad</w:t>
      </w:r>
    </w:p>
    <w:p>
      <w:pPr>
        <w:numPr>
          <w:ilvl w:val="0"/>
          <w:numId w:val="8"/>
        </w:numPr>
        <w:spacing w:line="360" w:lineRule="auto"/>
        <w:jc w:val="both"/>
        <w:outlineLvl w:val="9"/>
        <w:rPr>
          <w:rFonts w:hint="default"/>
          <w:b w:val="0"/>
          <w:bCs w:val="0"/>
          <w:sz w:val="24"/>
          <w:szCs w:val="24"/>
          <w:lang w:val="en-US"/>
        </w:rPr>
      </w:pPr>
      <w:r>
        <w:rPr>
          <w:rFonts w:hint="default"/>
          <w:b w:val="0"/>
          <w:bCs w:val="0"/>
          <w:sz w:val="24"/>
          <w:szCs w:val="24"/>
          <w:lang w:val="en-US"/>
        </w:rPr>
        <w:t>Very bad</w:t>
      </w:r>
    </w:p>
    <w:p>
      <w:pPr>
        <w:numPr>
          <w:ilvl w:val="0"/>
          <w:numId w:val="0"/>
        </w:numPr>
        <w:spacing w:line="360" w:lineRule="auto"/>
        <w:jc w:val="both"/>
        <w:outlineLvl w:val="9"/>
        <w:rPr>
          <w:rFonts w:hint="default"/>
          <w:b w:val="0"/>
          <w:bCs w:val="0"/>
          <w:sz w:val="24"/>
          <w:szCs w:val="24"/>
          <w:lang w:val="en-US"/>
        </w:rPr>
      </w:pPr>
      <w:r>
        <w:rPr>
          <w:rFonts w:hint="default"/>
          <w:b w:val="0"/>
          <w:bCs w:val="0"/>
          <w:sz w:val="24"/>
          <w:szCs w:val="24"/>
          <w:lang w:val="en-US"/>
        </w:rPr>
        <w:t>4/ What rate would you give for the interface of the application?</w:t>
      </w:r>
    </w:p>
    <w:p>
      <w:pPr>
        <w:numPr>
          <w:ilvl w:val="0"/>
          <w:numId w:val="9"/>
        </w:numPr>
        <w:spacing w:line="360" w:lineRule="auto"/>
        <w:jc w:val="both"/>
        <w:outlineLvl w:val="9"/>
        <w:rPr>
          <w:rFonts w:hint="default"/>
          <w:b w:val="0"/>
          <w:bCs w:val="0"/>
          <w:sz w:val="24"/>
          <w:szCs w:val="24"/>
          <w:lang w:val="en-US"/>
        </w:rPr>
      </w:pPr>
      <w:r>
        <w:rPr>
          <w:rFonts w:hint="default"/>
          <w:b w:val="0"/>
          <w:bCs w:val="0"/>
          <w:sz w:val="24"/>
          <w:szCs w:val="24"/>
          <w:lang w:val="en-US"/>
        </w:rPr>
        <w:t>Very good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Good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Medium</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Bad</w:t>
      </w:r>
    </w:p>
    <w:p>
      <w:pPr>
        <w:numPr>
          <w:ilvl w:val="0"/>
          <w:numId w:val="9"/>
        </w:numPr>
        <w:spacing w:line="360" w:lineRule="auto"/>
        <w:ind w:left="0" w:leftChars="0" w:firstLine="0" w:firstLineChars="0"/>
        <w:jc w:val="both"/>
        <w:outlineLvl w:val="9"/>
        <w:rPr>
          <w:rFonts w:hint="default"/>
          <w:b w:val="0"/>
          <w:bCs w:val="0"/>
          <w:sz w:val="24"/>
          <w:szCs w:val="24"/>
          <w:lang w:val="en-US"/>
        </w:rPr>
      </w:pPr>
      <w:r>
        <w:rPr>
          <w:rFonts w:hint="default"/>
          <w:b w:val="0"/>
          <w:bCs w:val="0"/>
          <w:sz w:val="24"/>
          <w:szCs w:val="24"/>
          <w:lang w:val="en-US"/>
        </w:rPr>
        <w:t>Very bad</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5/ Would you think the application need for improvement?</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Yes</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No</w:t>
      </w:r>
    </w:p>
    <w:p>
      <w:pPr>
        <w:numPr>
          <w:ilvl w:val="0"/>
          <w:numId w:val="10"/>
        </w:numPr>
        <w:spacing w:line="360" w:lineRule="auto"/>
        <w:ind w:leftChars="0"/>
        <w:jc w:val="both"/>
        <w:outlineLvl w:val="9"/>
        <w:rPr>
          <w:rFonts w:hint="default"/>
          <w:b w:val="0"/>
          <w:bCs w:val="0"/>
          <w:sz w:val="24"/>
          <w:szCs w:val="24"/>
          <w:lang w:val="en-US"/>
        </w:rPr>
      </w:pPr>
      <w:r>
        <w:rPr>
          <w:rFonts w:hint="default"/>
          <w:b w:val="0"/>
          <w:bCs w:val="0"/>
          <w:sz w:val="24"/>
          <w:szCs w:val="24"/>
          <w:lang w:val="en-US"/>
        </w:rPr>
        <w:t>Other</w:t>
      </w:r>
    </w:p>
    <w:p>
      <w:pPr>
        <w:numPr>
          <w:ilvl w:val="0"/>
          <w:numId w:val="11"/>
        </w:numPr>
        <w:spacing w:line="360" w:lineRule="auto"/>
        <w:jc w:val="both"/>
        <w:outlineLvl w:val="9"/>
        <w:rPr>
          <w:rFonts w:hint="default"/>
          <w:b w:val="0"/>
          <w:bCs w:val="0"/>
          <w:sz w:val="24"/>
          <w:szCs w:val="24"/>
          <w:lang w:val="en-US"/>
        </w:rPr>
      </w:pPr>
      <w:r>
        <w:rPr>
          <w:rFonts w:hint="default"/>
          <w:b w:val="0"/>
          <w:bCs w:val="0"/>
          <w:sz w:val="24"/>
          <w:szCs w:val="24"/>
          <w:lang w:val="en-US"/>
        </w:rPr>
        <w:t>What roles solution need to be improved?  (You could select multiple answers)</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Admin</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Training Staff</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Trainer</w:t>
      </w:r>
    </w:p>
    <w:p>
      <w:pPr>
        <w:numPr>
          <w:ilvl w:val="0"/>
          <w:numId w:val="12"/>
        </w:numPr>
        <w:spacing w:line="360" w:lineRule="auto"/>
        <w:jc w:val="both"/>
        <w:outlineLvl w:val="9"/>
        <w:rPr>
          <w:rFonts w:hint="default"/>
          <w:b w:val="0"/>
          <w:bCs w:val="0"/>
          <w:sz w:val="24"/>
          <w:szCs w:val="24"/>
          <w:lang w:val="en-US"/>
        </w:rPr>
      </w:pPr>
      <w:r>
        <w:rPr>
          <w:rFonts w:hint="default"/>
          <w:b w:val="0"/>
          <w:bCs w:val="0"/>
          <w:sz w:val="24"/>
          <w:szCs w:val="24"/>
          <w:lang w:val="en-US"/>
        </w:rPr>
        <w:t>Trainee</w:t>
      </w:r>
    </w:p>
    <w:p>
      <w:pPr>
        <w:numPr>
          <w:ilvl w:val="1"/>
          <w:numId w:val="5"/>
        </w:numPr>
        <w:spacing w:line="360" w:lineRule="auto"/>
        <w:ind w:left="0" w:leftChars="0" w:firstLine="0" w:firstLineChars="0"/>
        <w:jc w:val="both"/>
        <w:outlineLvl w:val="1"/>
        <w:rPr>
          <w:rFonts w:hint="default"/>
          <w:b/>
          <w:bCs/>
          <w:sz w:val="24"/>
          <w:szCs w:val="24"/>
          <w:lang w:val="en-US"/>
        </w:rPr>
      </w:pPr>
      <w:bookmarkStart w:id="3" w:name="_Toc15416"/>
      <w:r>
        <w:rPr>
          <w:rFonts w:hint="default"/>
          <w:b/>
          <w:bCs/>
          <w:sz w:val="24"/>
          <w:szCs w:val="24"/>
          <w:lang w:val="en-US"/>
        </w:rPr>
        <w:t>Result</w:t>
      </w:r>
      <w:bookmarkEnd w:id="3"/>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After conducting the questionnaire to peer-review,  I have the following conclusion:</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1/ The application meet the requirements of user requirement.</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2/ The solutions and interfaces of the application rating is medium in average.</w:t>
      </w:r>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3/ The Training Staff solutions is considered need for improvement.</w:t>
      </w:r>
    </w:p>
    <w:p>
      <w:pPr>
        <w:numPr>
          <w:ilvl w:val="0"/>
          <w:numId w:val="5"/>
        </w:numPr>
        <w:spacing w:line="360" w:lineRule="auto"/>
        <w:ind w:left="0" w:leftChars="0" w:firstLine="0" w:firstLineChars="0"/>
        <w:jc w:val="both"/>
        <w:outlineLvl w:val="0"/>
        <w:rPr>
          <w:rFonts w:hint="default"/>
          <w:b/>
          <w:bCs/>
          <w:sz w:val="24"/>
          <w:szCs w:val="24"/>
          <w:lang w:val="en-US"/>
        </w:rPr>
      </w:pPr>
      <w:bookmarkStart w:id="4" w:name="_Toc3750"/>
      <w:r>
        <w:rPr>
          <w:rFonts w:hint="default"/>
          <w:b/>
          <w:bCs/>
          <w:sz w:val="24"/>
          <w:szCs w:val="24"/>
          <w:lang w:val="en-US"/>
        </w:rPr>
        <w:t>Application models</w:t>
      </w:r>
      <w:bookmarkEnd w:id="4"/>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The application includes 10 models: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2640"/>
        <w:gridCol w:w="9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640"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Models</w:t>
            </w:r>
          </w:p>
        </w:tc>
        <w:tc>
          <w:tcPr>
            <w:tcW w:w="9877"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Account</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contains attributes of login accounts.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User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contains basic attributes of all roles included in the system. The model is used for other role to inherit its attributes.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 the attributes  of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Trainer</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model contain the attributes  of 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Trainee</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model contain the attributes  of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6</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Subject</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contains basic attributes of Category, Course, and Topic included in the system. The model is used for other class to inherit its attributes.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7</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Category</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 the attributes of Category. It inherits attributes from Subject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8</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Course</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model contain the attributes of Course. It inherits attributes from Subject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9</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Topic</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model contain the attributes of Topic. It inherits attributes from Subject model.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10</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CourseDetail</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model contain the foreign relationships with Course, Topic, and Trainer.</w:t>
            </w:r>
          </w:p>
        </w:tc>
      </w:tr>
    </w:tbl>
    <w:p>
      <w:pPr>
        <w:numPr>
          <w:ilvl w:val="0"/>
          <w:numId w:val="0"/>
        </w:numPr>
        <w:spacing w:line="360" w:lineRule="auto"/>
        <w:ind w:leftChars="0"/>
        <w:jc w:val="both"/>
        <w:outlineLvl w:val="9"/>
        <w:rPr>
          <w:rFonts w:hint="default"/>
          <w:b w:val="0"/>
          <w:bCs w:val="0"/>
          <w:sz w:val="24"/>
          <w:szCs w:val="24"/>
          <w:lang w:val="en-US"/>
        </w:rPr>
      </w:pP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Account</w:t>
      </w:r>
    </w:p>
    <w:p>
      <w:pPr>
        <w:numPr>
          <w:ilvl w:val="0"/>
          <w:numId w:val="0"/>
        </w:numPr>
        <w:spacing w:line="360" w:lineRule="auto"/>
        <w:ind w:leftChars="0"/>
        <w:jc w:val="left"/>
        <w:outlineLvl w:val="9"/>
      </w:pPr>
      <w:r>
        <w:drawing>
          <wp:inline distT="0" distB="0" distL="114300" distR="114300">
            <wp:extent cx="2811780" cy="2774950"/>
            <wp:effectExtent l="9525" t="9525" r="17145" b="1587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9"/>
                    <a:stretch>
                      <a:fillRect/>
                    </a:stretch>
                  </pic:blipFill>
                  <pic:spPr>
                    <a:xfrm>
                      <a:off x="0" y="0"/>
                      <a:ext cx="2811780" cy="2774950"/>
                    </a:xfrm>
                    <a:prstGeom prst="rect">
                      <a:avLst/>
                    </a:prstGeom>
                    <a:noFill/>
                    <a:ln>
                      <a:solidFill>
                        <a:srgbClr val="0000FF"/>
                      </a:solidFill>
                    </a:ln>
                  </pic:spPr>
                </pic:pic>
              </a:graphicData>
            </a:graphic>
          </wp:inline>
        </w:drawing>
      </w:r>
    </w:p>
    <w:p>
      <w:pPr>
        <w:numPr>
          <w:ilvl w:val="0"/>
          <w:numId w:val="0"/>
        </w:numPr>
        <w:spacing w:line="360" w:lineRule="auto"/>
        <w:ind w:leftChars="0"/>
        <w:jc w:val="left"/>
        <w:outlineLvl w:val="9"/>
      </w:pPr>
    </w:p>
    <w:p>
      <w:pPr>
        <w:numPr>
          <w:ilvl w:val="0"/>
          <w:numId w:val="0"/>
        </w:numPr>
        <w:spacing w:line="360" w:lineRule="auto"/>
        <w:ind w:leftChars="0"/>
        <w:jc w:val="left"/>
        <w:outlineLvl w:val="9"/>
      </w:pPr>
    </w:p>
    <w:p>
      <w:pPr>
        <w:numPr>
          <w:ilvl w:val="0"/>
          <w:numId w:val="0"/>
        </w:numPr>
        <w:spacing w:line="360" w:lineRule="auto"/>
        <w:ind w:leftChars="0"/>
        <w:jc w:val="left"/>
        <w:outlineLvl w:val="9"/>
      </w:pPr>
    </w:p>
    <w:p>
      <w:pPr>
        <w:numPr>
          <w:ilvl w:val="0"/>
          <w:numId w:val="0"/>
        </w:numPr>
        <w:spacing w:line="360" w:lineRule="auto"/>
        <w:ind w:leftChars="0"/>
        <w:jc w:val="left"/>
        <w:outlineLvl w:val="9"/>
      </w:pPr>
    </w:p>
    <w:p>
      <w:pPr>
        <w:numPr>
          <w:ilvl w:val="0"/>
          <w:numId w:val="0"/>
        </w:numPr>
        <w:spacing w:line="360" w:lineRule="auto"/>
        <w:ind w:leftChars="0"/>
        <w:jc w:val="left"/>
        <w:outlineLvl w:val="9"/>
        <w:rPr>
          <w:rFonts w:hint="default"/>
          <w:lang w:val="en-US"/>
        </w:rPr>
      </w:pP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User</w:t>
      </w:r>
    </w:p>
    <w:p>
      <w:pPr>
        <w:numPr>
          <w:ilvl w:val="0"/>
          <w:numId w:val="0"/>
        </w:numPr>
        <w:spacing w:line="360" w:lineRule="auto"/>
        <w:ind w:leftChars="0"/>
        <w:jc w:val="both"/>
        <w:outlineLvl w:val="9"/>
        <w:rPr>
          <w:rFonts w:hint="default"/>
          <w:b/>
          <w:bCs/>
          <w:sz w:val="24"/>
          <w:szCs w:val="24"/>
          <w:lang w:val="en-US"/>
        </w:rPr>
      </w:pPr>
      <w:r>
        <w:drawing>
          <wp:inline distT="0" distB="0" distL="114300" distR="114300">
            <wp:extent cx="2735580" cy="2877820"/>
            <wp:effectExtent l="9525" t="9525" r="17145" b="27305"/>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
                    <pic:cNvPicPr>
                      <a:picLocks noChangeAspect="1"/>
                    </pic:cNvPicPr>
                  </pic:nvPicPr>
                  <pic:blipFill>
                    <a:blip r:embed="rId10"/>
                    <a:stretch>
                      <a:fillRect/>
                    </a:stretch>
                  </pic:blipFill>
                  <pic:spPr>
                    <a:xfrm>
                      <a:off x="0" y="0"/>
                      <a:ext cx="2735580" cy="2877820"/>
                    </a:xfrm>
                    <a:prstGeom prst="rect">
                      <a:avLst/>
                    </a:prstGeom>
                    <a:noFill/>
                    <a:ln>
                      <a:solidFill>
                        <a:srgbClr val="0000FF"/>
                      </a:solidFill>
                    </a:ln>
                  </pic:spPr>
                </pic:pic>
              </a:graphicData>
            </a:graphic>
          </wp:inline>
        </w:drawing>
      </w: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Staff</w:t>
      </w:r>
    </w:p>
    <w:p>
      <w:pPr>
        <w:numPr>
          <w:ilvl w:val="0"/>
          <w:numId w:val="0"/>
        </w:numPr>
        <w:spacing w:line="360" w:lineRule="auto"/>
        <w:ind w:leftChars="0"/>
        <w:jc w:val="both"/>
        <w:outlineLvl w:val="9"/>
      </w:pPr>
      <w:r>
        <w:drawing>
          <wp:inline distT="0" distB="0" distL="114300" distR="114300">
            <wp:extent cx="1699260" cy="556260"/>
            <wp:effectExtent l="9525" t="9525" r="13335" b="13335"/>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
                    <pic:cNvPicPr>
                      <a:picLocks noChangeAspect="1"/>
                    </pic:cNvPicPr>
                  </pic:nvPicPr>
                  <pic:blipFill>
                    <a:blip r:embed="rId11"/>
                    <a:stretch>
                      <a:fillRect/>
                    </a:stretch>
                  </pic:blipFill>
                  <pic:spPr>
                    <a:xfrm>
                      <a:off x="0" y="0"/>
                      <a:ext cx="1699260" cy="556260"/>
                    </a:xfrm>
                    <a:prstGeom prst="rect">
                      <a:avLst/>
                    </a:prstGeom>
                    <a:noFill/>
                    <a:ln>
                      <a:solidFill>
                        <a:srgbClr val="0000FF"/>
                      </a:solidFill>
                    </a:ln>
                  </pic:spPr>
                </pic:pic>
              </a:graphicData>
            </a:graphic>
          </wp:inline>
        </w:drawing>
      </w:r>
    </w:p>
    <w:p>
      <w:pPr>
        <w:numPr>
          <w:ilvl w:val="0"/>
          <w:numId w:val="0"/>
        </w:numPr>
        <w:spacing w:line="360" w:lineRule="auto"/>
        <w:ind w:leftChars="0"/>
        <w:jc w:val="both"/>
        <w:outlineLvl w:val="9"/>
        <w:rPr>
          <w:rFonts w:hint="default"/>
          <w:lang w:val="en-US"/>
        </w:rPr>
      </w:pPr>
    </w:p>
    <w:p>
      <w:pPr>
        <w:numPr>
          <w:ilvl w:val="0"/>
          <w:numId w:val="0"/>
        </w:numPr>
        <w:spacing w:line="360" w:lineRule="auto"/>
        <w:ind w:leftChars="0"/>
        <w:jc w:val="both"/>
        <w:outlineLvl w:val="9"/>
        <w:rPr>
          <w:rFonts w:hint="default"/>
          <w:lang w:val="en-US"/>
        </w:rPr>
      </w:pP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Trainer</w:t>
      </w:r>
    </w:p>
    <w:p>
      <w:pPr>
        <w:numPr>
          <w:ilvl w:val="0"/>
          <w:numId w:val="0"/>
        </w:numPr>
        <w:spacing w:line="360" w:lineRule="auto"/>
        <w:ind w:leftChars="0"/>
        <w:jc w:val="both"/>
        <w:outlineLvl w:val="9"/>
      </w:pPr>
      <w:r>
        <w:drawing>
          <wp:inline distT="0" distB="0" distL="114300" distR="114300">
            <wp:extent cx="3573780" cy="2263140"/>
            <wp:effectExtent l="9525" t="9525" r="13335" b="13335"/>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pic:cNvPicPr>
                      <a:picLocks noChangeAspect="1"/>
                    </pic:cNvPicPr>
                  </pic:nvPicPr>
                  <pic:blipFill>
                    <a:blip r:embed="rId12"/>
                    <a:stretch>
                      <a:fillRect/>
                    </a:stretch>
                  </pic:blipFill>
                  <pic:spPr>
                    <a:xfrm>
                      <a:off x="0" y="0"/>
                      <a:ext cx="3573780" cy="2263140"/>
                    </a:xfrm>
                    <a:prstGeom prst="rect">
                      <a:avLst/>
                    </a:prstGeom>
                    <a:noFill/>
                    <a:ln>
                      <a:solidFill>
                        <a:srgbClr val="0000FF"/>
                      </a:solidFill>
                    </a:ln>
                  </pic:spPr>
                </pic:pic>
              </a:graphicData>
            </a:graphic>
          </wp:inline>
        </w:drawing>
      </w:r>
    </w:p>
    <w:p>
      <w:pPr>
        <w:numPr>
          <w:ilvl w:val="0"/>
          <w:numId w:val="0"/>
        </w:numPr>
        <w:spacing w:line="360" w:lineRule="auto"/>
        <w:ind w:leftChars="0"/>
        <w:jc w:val="both"/>
        <w:outlineLvl w:val="9"/>
      </w:pPr>
    </w:p>
    <w:p>
      <w:pPr>
        <w:numPr>
          <w:ilvl w:val="0"/>
          <w:numId w:val="0"/>
        </w:numPr>
        <w:spacing w:line="360" w:lineRule="auto"/>
        <w:ind w:leftChars="0"/>
        <w:jc w:val="both"/>
        <w:outlineLvl w:val="9"/>
      </w:pPr>
    </w:p>
    <w:p>
      <w:pPr>
        <w:numPr>
          <w:ilvl w:val="0"/>
          <w:numId w:val="0"/>
        </w:numPr>
        <w:spacing w:line="360" w:lineRule="auto"/>
        <w:ind w:leftChars="0"/>
        <w:jc w:val="both"/>
        <w:outlineLvl w:val="9"/>
      </w:pPr>
    </w:p>
    <w:p>
      <w:pPr>
        <w:numPr>
          <w:ilvl w:val="0"/>
          <w:numId w:val="0"/>
        </w:numPr>
        <w:spacing w:line="360" w:lineRule="auto"/>
        <w:ind w:leftChars="0"/>
        <w:jc w:val="both"/>
        <w:outlineLvl w:val="9"/>
      </w:pPr>
    </w:p>
    <w:p>
      <w:pPr>
        <w:numPr>
          <w:ilvl w:val="0"/>
          <w:numId w:val="0"/>
        </w:numPr>
        <w:spacing w:line="360" w:lineRule="auto"/>
        <w:ind w:leftChars="0"/>
        <w:jc w:val="both"/>
        <w:outlineLvl w:val="9"/>
      </w:pPr>
    </w:p>
    <w:p>
      <w:pPr>
        <w:numPr>
          <w:ilvl w:val="0"/>
          <w:numId w:val="0"/>
        </w:numPr>
        <w:spacing w:line="360" w:lineRule="auto"/>
        <w:ind w:leftChars="0"/>
        <w:jc w:val="both"/>
        <w:outlineLvl w:val="9"/>
        <w:rPr>
          <w:rFonts w:hint="default"/>
          <w:lang w:val="en-US"/>
        </w:rPr>
      </w:pP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Trainee</w:t>
      </w:r>
    </w:p>
    <w:p>
      <w:pPr>
        <w:numPr>
          <w:ilvl w:val="0"/>
          <w:numId w:val="0"/>
        </w:numPr>
        <w:spacing w:line="360" w:lineRule="auto"/>
        <w:ind w:leftChars="0"/>
        <w:jc w:val="both"/>
        <w:outlineLvl w:val="9"/>
        <w:rPr>
          <w:rFonts w:hint="default"/>
          <w:b/>
          <w:bCs/>
          <w:sz w:val="24"/>
          <w:szCs w:val="24"/>
          <w:lang w:val="en-US"/>
        </w:rPr>
      </w:pPr>
      <w:r>
        <w:drawing>
          <wp:inline distT="0" distB="0" distL="114300" distR="114300">
            <wp:extent cx="3398520" cy="2392680"/>
            <wp:effectExtent l="9525" t="9525" r="20955" b="20955"/>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13"/>
                    <a:stretch>
                      <a:fillRect/>
                    </a:stretch>
                  </pic:blipFill>
                  <pic:spPr>
                    <a:xfrm>
                      <a:off x="0" y="0"/>
                      <a:ext cx="3398520" cy="2392680"/>
                    </a:xfrm>
                    <a:prstGeom prst="rect">
                      <a:avLst/>
                    </a:prstGeom>
                    <a:noFill/>
                    <a:ln>
                      <a:solidFill>
                        <a:srgbClr val="0000FF"/>
                      </a:solidFill>
                    </a:ln>
                  </pic:spPr>
                </pic:pic>
              </a:graphicData>
            </a:graphic>
          </wp:inline>
        </w:drawing>
      </w: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Subject</w:t>
      </w:r>
    </w:p>
    <w:p>
      <w:pPr>
        <w:numPr>
          <w:ilvl w:val="0"/>
          <w:numId w:val="0"/>
        </w:numPr>
        <w:spacing w:line="360" w:lineRule="auto"/>
        <w:ind w:leftChars="0"/>
        <w:jc w:val="both"/>
        <w:outlineLvl w:val="9"/>
      </w:pPr>
      <w:r>
        <w:drawing>
          <wp:inline distT="0" distB="0" distL="114300" distR="114300">
            <wp:extent cx="2491740" cy="1075055"/>
            <wp:effectExtent l="9525" t="9525" r="13335" b="1270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14"/>
                    <a:stretch>
                      <a:fillRect/>
                    </a:stretch>
                  </pic:blipFill>
                  <pic:spPr>
                    <a:xfrm>
                      <a:off x="0" y="0"/>
                      <a:ext cx="2491740" cy="1075055"/>
                    </a:xfrm>
                    <a:prstGeom prst="rect">
                      <a:avLst/>
                    </a:prstGeom>
                    <a:noFill/>
                    <a:ln>
                      <a:solidFill>
                        <a:srgbClr val="0000FF"/>
                      </a:solidFill>
                    </a:ln>
                  </pic:spPr>
                </pic:pic>
              </a:graphicData>
            </a:graphic>
          </wp:inline>
        </w:drawing>
      </w:r>
    </w:p>
    <w:p>
      <w:pPr>
        <w:numPr>
          <w:ilvl w:val="0"/>
          <w:numId w:val="0"/>
        </w:numPr>
        <w:spacing w:line="360" w:lineRule="auto"/>
        <w:ind w:leftChars="0"/>
        <w:jc w:val="both"/>
        <w:outlineLvl w:val="9"/>
      </w:pPr>
    </w:p>
    <w:p>
      <w:pPr>
        <w:numPr>
          <w:ilvl w:val="0"/>
          <w:numId w:val="0"/>
        </w:numPr>
        <w:spacing w:line="360" w:lineRule="auto"/>
        <w:ind w:leftChars="0"/>
        <w:jc w:val="both"/>
        <w:outlineLvl w:val="9"/>
        <w:rPr>
          <w:rFonts w:hint="default"/>
          <w:lang w:val="en-US"/>
        </w:rPr>
      </w:pP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Category</w:t>
      </w:r>
    </w:p>
    <w:p>
      <w:pPr>
        <w:numPr>
          <w:ilvl w:val="0"/>
          <w:numId w:val="0"/>
        </w:numPr>
        <w:spacing w:line="360" w:lineRule="auto"/>
        <w:ind w:leftChars="0"/>
        <w:jc w:val="both"/>
        <w:outlineLvl w:val="9"/>
        <w:rPr>
          <w:rFonts w:hint="default"/>
          <w:b/>
          <w:bCs/>
          <w:sz w:val="24"/>
          <w:szCs w:val="24"/>
          <w:lang w:val="en-US"/>
        </w:rPr>
      </w:pPr>
      <w:r>
        <w:drawing>
          <wp:inline distT="0" distB="0" distL="114300" distR="114300">
            <wp:extent cx="3032760" cy="739140"/>
            <wp:effectExtent l="9525" t="9525" r="20955" b="1333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15"/>
                    <a:stretch>
                      <a:fillRect/>
                    </a:stretch>
                  </pic:blipFill>
                  <pic:spPr>
                    <a:xfrm>
                      <a:off x="0" y="0"/>
                      <a:ext cx="3032760" cy="739140"/>
                    </a:xfrm>
                    <a:prstGeom prst="rect">
                      <a:avLst/>
                    </a:prstGeom>
                    <a:noFill/>
                    <a:ln>
                      <a:solidFill>
                        <a:srgbClr val="0000FF"/>
                      </a:solidFill>
                    </a:ln>
                  </pic:spPr>
                </pic:pic>
              </a:graphicData>
            </a:graphic>
          </wp:inline>
        </w:drawing>
      </w: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Course</w:t>
      </w:r>
    </w:p>
    <w:p>
      <w:pPr>
        <w:numPr>
          <w:ilvl w:val="0"/>
          <w:numId w:val="0"/>
        </w:numPr>
        <w:spacing w:line="360" w:lineRule="auto"/>
        <w:ind w:leftChars="0"/>
        <w:jc w:val="both"/>
        <w:outlineLvl w:val="9"/>
        <w:rPr>
          <w:rFonts w:hint="default"/>
          <w:b/>
          <w:bCs/>
          <w:sz w:val="24"/>
          <w:szCs w:val="24"/>
          <w:lang w:val="en-US"/>
        </w:rPr>
      </w:pPr>
      <w:r>
        <w:drawing>
          <wp:inline distT="0" distB="0" distL="114300" distR="114300">
            <wp:extent cx="3573780" cy="1783080"/>
            <wp:effectExtent l="9525" t="9525" r="13335" b="20955"/>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16"/>
                    <a:stretch>
                      <a:fillRect/>
                    </a:stretch>
                  </pic:blipFill>
                  <pic:spPr>
                    <a:xfrm>
                      <a:off x="0" y="0"/>
                      <a:ext cx="3573780" cy="1783080"/>
                    </a:xfrm>
                    <a:prstGeom prst="rect">
                      <a:avLst/>
                    </a:prstGeom>
                    <a:noFill/>
                    <a:ln>
                      <a:solidFill>
                        <a:srgbClr val="0000FF"/>
                      </a:solidFill>
                    </a:ln>
                  </pic:spPr>
                </pic:pic>
              </a:graphicData>
            </a:graphic>
          </wp:inline>
        </w:drawing>
      </w: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Topic</w:t>
      </w:r>
    </w:p>
    <w:p>
      <w:pPr>
        <w:numPr>
          <w:ilvl w:val="0"/>
          <w:numId w:val="0"/>
        </w:numPr>
        <w:spacing w:line="360" w:lineRule="auto"/>
        <w:ind w:leftChars="0"/>
        <w:jc w:val="both"/>
        <w:outlineLvl w:val="9"/>
        <w:rPr>
          <w:rFonts w:hint="default"/>
          <w:b/>
          <w:bCs/>
          <w:sz w:val="24"/>
          <w:szCs w:val="24"/>
          <w:lang w:val="en-US"/>
        </w:rPr>
      </w:pPr>
      <w:r>
        <w:drawing>
          <wp:inline distT="0" distB="0" distL="114300" distR="114300">
            <wp:extent cx="3596640" cy="845820"/>
            <wp:effectExtent l="9525" t="9525" r="20955" b="13335"/>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pic:cNvPicPr>
                      <a:picLocks noChangeAspect="1"/>
                    </pic:cNvPicPr>
                  </pic:nvPicPr>
                  <pic:blipFill>
                    <a:blip r:embed="rId17"/>
                    <a:stretch>
                      <a:fillRect/>
                    </a:stretch>
                  </pic:blipFill>
                  <pic:spPr>
                    <a:xfrm>
                      <a:off x="0" y="0"/>
                      <a:ext cx="3596640" cy="845820"/>
                    </a:xfrm>
                    <a:prstGeom prst="rect">
                      <a:avLst/>
                    </a:prstGeom>
                    <a:noFill/>
                    <a:ln>
                      <a:solidFill>
                        <a:srgbClr val="0000FF"/>
                      </a:solidFill>
                    </a:ln>
                  </pic:spPr>
                </pic:pic>
              </a:graphicData>
            </a:graphic>
          </wp:inline>
        </w:drawing>
      </w:r>
    </w:p>
    <w:p>
      <w:pPr>
        <w:numPr>
          <w:ilvl w:val="0"/>
          <w:numId w:val="13"/>
        </w:numPr>
        <w:spacing w:line="360" w:lineRule="auto"/>
        <w:ind w:left="420" w:leftChars="0" w:hanging="420" w:firstLineChars="0"/>
        <w:jc w:val="both"/>
        <w:outlineLvl w:val="9"/>
        <w:rPr>
          <w:rFonts w:hint="default"/>
          <w:b/>
          <w:bCs/>
          <w:sz w:val="24"/>
          <w:szCs w:val="24"/>
          <w:lang w:val="en-US"/>
        </w:rPr>
      </w:pPr>
      <w:r>
        <w:rPr>
          <w:rFonts w:hint="default"/>
          <w:b/>
          <w:bCs/>
          <w:sz w:val="24"/>
          <w:szCs w:val="24"/>
          <w:lang w:val="en-US"/>
        </w:rPr>
        <w:t>CourseDetail</w:t>
      </w:r>
    </w:p>
    <w:p>
      <w:pPr>
        <w:numPr>
          <w:ilvl w:val="0"/>
          <w:numId w:val="0"/>
        </w:numPr>
        <w:spacing w:line="360" w:lineRule="auto"/>
        <w:ind w:leftChars="0"/>
        <w:jc w:val="both"/>
        <w:outlineLvl w:val="9"/>
      </w:pPr>
      <w:r>
        <w:drawing>
          <wp:inline distT="0" distB="0" distL="114300" distR="114300">
            <wp:extent cx="2278380" cy="1264920"/>
            <wp:effectExtent l="9525" t="9525" r="13335" b="20955"/>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pic:cNvPicPr>
                  </pic:nvPicPr>
                  <pic:blipFill>
                    <a:blip r:embed="rId18"/>
                    <a:stretch>
                      <a:fillRect/>
                    </a:stretch>
                  </pic:blipFill>
                  <pic:spPr>
                    <a:xfrm>
                      <a:off x="0" y="0"/>
                      <a:ext cx="2278380" cy="1264920"/>
                    </a:xfrm>
                    <a:prstGeom prst="rect">
                      <a:avLst/>
                    </a:prstGeom>
                    <a:noFill/>
                    <a:ln>
                      <a:solidFill>
                        <a:srgbClr val="0000FF"/>
                      </a:solidFill>
                    </a:ln>
                  </pic:spPr>
                </pic:pic>
              </a:graphicData>
            </a:graphic>
          </wp:inline>
        </w:drawing>
      </w:r>
    </w:p>
    <w:p>
      <w:pPr>
        <w:numPr>
          <w:ilvl w:val="0"/>
          <w:numId w:val="5"/>
        </w:numPr>
        <w:spacing w:line="360" w:lineRule="auto"/>
        <w:ind w:left="0" w:leftChars="0" w:firstLine="0" w:firstLineChars="0"/>
        <w:jc w:val="both"/>
        <w:outlineLvl w:val="0"/>
        <w:rPr>
          <w:rFonts w:hint="default"/>
          <w:b/>
          <w:bCs/>
          <w:sz w:val="24"/>
          <w:szCs w:val="24"/>
          <w:lang w:val="en-US"/>
        </w:rPr>
      </w:pPr>
      <w:bookmarkStart w:id="5" w:name="_Toc26807"/>
      <w:r>
        <w:rPr>
          <w:rFonts w:hint="default"/>
          <w:b/>
          <w:bCs/>
          <w:sz w:val="24"/>
          <w:szCs w:val="24"/>
          <w:lang w:val="en-US"/>
        </w:rPr>
        <w:t>Application controllers</w:t>
      </w:r>
      <w:bookmarkEnd w:id="5"/>
    </w:p>
    <w:p>
      <w:pPr>
        <w:numPr>
          <w:ilvl w:val="0"/>
          <w:numId w:val="0"/>
        </w:numPr>
        <w:spacing w:line="360" w:lineRule="auto"/>
        <w:ind w:leftChars="0"/>
        <w:jc w:val="both"/>
        <w:outlineLvl w:val="9"/>
        <w:rPr>
          <w:rFonts w:hint="default"/>
          <w:b w:val="0"/>
          <w:bCs w:val="0"/>
          <w:sz w:val="24"/>
          <w:szCs w:val="24"/>
          <w:lang w:val="en-US"/>
        </w:rPr>
      </w:pPr>
      <w:r>
        <w:rPr>
          <w:rFonts w:hint="default"/>
          <w:b w:val="0"/>
          <w:bCs w:val="0"/>
          <w:sz w:val="24"/>
          <w:szCs w:val="24"/>
          <w:lang w:val="en-US"/>
        </w:rPr>
        <w:t>The system includes 11 controllers: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2640"/>
        <w:gridCol w:w="98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640"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Controllers</w:t>
            </w:r>
          </w:p>
        </w:tc>
        <w:tc>
          <w:tcPr>
            <w:tcW w:w="9877"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AdminController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all of functions when user login as Admin.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some basic functions when user login as Training Staff. The controller is used to inherit by other controller related to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StaffCategoryController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all of functions about Category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StaffCourseController</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controller take in charge all of functions about Course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StaffTopicController</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controller take in charge all of functions about Topic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6</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StaffTrainerController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all of functions about Trainer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7</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StaffTraineeController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TThe controller take in charge all of functions about Trainee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8</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StaffProfileController</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controller take in charge all of functions about Training Staff profile when user login as Training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9</w:t>
            </w:r>
          </w:p>
        </w:tc>
        <w:tc>
          <w:tcPr>
            <w:tcW w:w="2640" w:type="dxa"/>
            <w:vAlign w:val="top"/>
          </w:tcPr>
          <w:p>
            <w:pPr>
              <w:widowControl w:val="0"/>
              <w:numPr>
                <w:ilvl w:val="0"/>
                <w:numId w:val="0"/>
              </w:numPr>
              <w:spacing w:line="360" w:lineRule="auto"/>
              <w:ind w:left="0" w:leftChars="0" w:firstLine="0" w:firstLineChars="0"/>
              <w:jc w:val="left"/>
              <w:outlineLvl w:val="9"/>
              <w:rPr>
                <w:rFonts w:hint="default"/>
                <w:b w:val="0"/>
                <w:bCs w:val="0"/>
                <w:sz w:val="24"/>
                <w:szCs w:val="24"/>
                <w:vertAlign w:val="baseline"/>
                <w:lang w:val="en-US"/>
              </w:rPr>
            </w:pPr>
            <w:r>
              <w:rPr>
                <w:rFonts w:hint="default"/>
                <w:b w:val="0"/>
                <w:bCs w:val="0"/>
                <w:sz w:val="24"/>
                <w:szCs w:val="24"/>
                <w:vertAlign w:val="baseline"/>
                <w:lang w:val="en-US"/>
              </w:rPr>
              <w:t>TrainerController</w:t>
            </w:r>
          </w:p>
        </w:tc>
        <w:tc>
          <w:tcPr>
            <w:tcW w:w="9877" w:type="dxa"/>
            <w:vAlign w:val="top"/>
          </w:tcPr>
          <w:p>
            <w:pPr>
              <w:widowControl w:val="0"/>
              <w:numPr>
                <w:ilvl w:val="0"/>
                <w:numId w:val="0"/>
              </w:numPr>
              <w:spacing w:line="360" w:lineRule="auto"/>
              <w:ind w:left="0" w:leftChars="0" w:firstLine="0" w:firstLineChars="0"/>
              <w:jc w:val="left"/>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controller take in charge all of functions when user login as 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10</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TraineeController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all of functions when user login as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8"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11</w:t>
            </w:r>
          </w:p>
        </w:tc>
        <w:tc>
          <w:tcPr>
            <w:tcW w:w="2640"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HomeController</w:t>
            </w:r>
          </w:p>
        </w:tc>
        <w:tc>
          <w:tcPr>
            <w:tcW w:w="9877" w:type="dxa"/>
          </w:tcPr>
          <w:p>
            <w:pPr>
              <w:widowControl w:val="0"/>
              <w:numPr>
                <w:ilvl w:val="0"/>
                <w:numId w:val="0"/>
              </w:numPr>
              <w:spacing w:line="360" w:lineRule="auto"/>
              <w:jc w:val="left"/>
              <w:outlineLvl w:val="9"/>
              <w:rPr>
                <w:rFonts w:hint="default"/>
                <w:b w:val="0"/>
                <w:bCs w:val="0"/>
                <w:sz w:val="24"/>
                <w:szCs w:val="24"/>
                <w:vertAlign w:val="baseline"/>
                <w:lang w:val="en-US"/>
              </w:rPr>
            </w:pPr>
            <w:r>
              <w:rPr>
                <w:rFonts w:hint="default"/>
                <w:b w:val="0"/>
                <w:bCs w:val="0"/>
                <w:sz w:val="24"/>
                <w:szCs w:val="24"/>
                <w:vertAlign w:val="baseline"/>
                <w:lang w:val="en-US"/>
              </w:rPr>
              <w:t>The controller take in charge all of functions for login and log out of the application.</w:t>
            </w:r>
          </w:p>
        </w:tc>
      </w:tr>
    </w:tbl>
    <w:p>
      <w:pPr>
        <w:numPr>
          <w:ilvl w:val="0"/>
          <w:numId w:val="0"/>
        </w:numPr>
        <w:spacing w:line="360" w:lineRule="auto"/>
        <w:ind w:leftChars="0"/>
        <w:jc w:val="both"/>
        <w:outlineLvl w:val="9"/>
        <w:rPr>
          <w:rFonts w:hint="default"/>
          <w:b w:val="0"/>
          <w:bCs w:val="0"/>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6" w:name="_Toc4709"/>
      <w:r>
        <w:rPr>
          <w:rFonts w:hint="default"/>
          <w:b/>
          <w:bCs/>
          <w:sz w:val="24"/>
          <w:szCs w:val="24"/>
          <w:lang w:val="en-US"/>
        </w:rPr>
        <w:t>AdminController</w:t>
      </w:r>
      <w:bookmarkEnd w:id="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630" w:firstLineChars="450"/>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DeleteAccount(</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role = </w:t>
            </w:r>
            <w:r>
              <w:rPr>
                <w:rFonts w:hint="default" w:ascii="Consolas" w:hAnsi="Consolas" w:eastAsia="Consolas"/>
                <w:color w:val="A31515"/>
                <w:sz w:val="14"/>
                <w:szCs w:val="14"/>
              </w:rPr>
              <w:t>"All"</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search_name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account = db.Accounts.Find(id);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r = account.Role;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switch</w:t>
            </w:r>
            <w:r>
              <w:rPr>
                <w:rFonts w:hint="default" w:ascii="Consolas" w:hAnsi="Consolas" w:eastAsia="Consolas"/>
                <w:color w:val="000000"/>
                <w:sz w:val="14"/>
                <w:szCs w:val="14"/>
              </w:rPr>
              <w:t xml:space="preserve"> (r)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 staff = db.Staffs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.Where(s =&gt; s.Account.Id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db.Staffs.Remove(staff);</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"Trainer"</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.Where(tr =&gt; tr.Account.Id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db.Trainers.Remove(trainer);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db.Trainees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.Where(tr =&gt; tr.Account.Id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db.Trainees.Remove(trainee);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default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db.Accounts.Remove(account);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role = 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search_name = search_name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AddNew(</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username,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password,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repassword,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account = db.Accounts.Where(a =&gt; a.UserName == username).FirstOrDefault();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(account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username is already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"AddNewInterface"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account.UserName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account.PassWord =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account.Role = 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db.Accounts.Add(account);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switch</w:t>
            </w:r>
            <w:r>
              <w:rPr>
                <w:rFonts w:hint="default" w:ascii="Consolas" w:hAnsi="Consolas" w:eastAsia="Consolas"/>
                <w:color w:val="000000"/>
                <w:sz w:val="14"/>
                <w:szCs w:val="14"/>
              </w:rPr>
              <w:t xml:space="preserve"> (role)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1120" w:firstLineChars="800"/>
              <w:jc w:val="left"/>
              <w:textAlignment w:val="auto"/>
              <w:rPr>
                <w:rFonts w:hint="default" w:ascii="Consolas" w:hAnsi="Consolas" w:eastAsia="Consolas"/>
                <w:color w:val="000000"/>
                <w:sz w:val="14"/>
                <w:szCs w:val="14"/>
              </w:rPr>
            </w:pP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 staff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Staff();</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staff.Account =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staff.Gender = </w:t>
            </w:r>
            <w:r>
              <w:rPr>
                <w:rFonts w:hint="default" w:ascii="Consolas" w:hAnsi="Consolas" w:eastAsia="Consolas"/>
                <w:color w:val="A31515"/>
                <w:sz w:val="14"/>
                <w:szCs w:val="14"/>
              </w:rPr>
              <w:t>"male"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staff.DoB = Convert.ToDateTime(</w:t>
            </w:r>
            <w:r>
              <w:rPr>
                <w:rFonts w:hint="default" w:ascii="Consolas" w:hAnsi="Consolas" w:eastAsia="Consolas"/>
                <w:color w:val="A31515"/>
                <w:sz w:val="14"/>
                <w:szCs w:val="14"/>
              </w:rPr>
              <w:t>"01/01/1990"</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db.Staffs.Add(staff);</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"Trainer"</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trainer.Account =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trainer.Gender = </w:t>
            </w:r>
            <w:r>
              <w:rPr>
                <w:rFonts w:hint="default" w:ascii="Consolas" w:hAnsi="Consolas" w:eastAsia="Consolas"/>
                <w:color w:val="A31515"/>
                <w:sz w:val="14"/>
                <w:szCs w:val="14"/>
              </w:rPr>
              <w:t>"male"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trainer.DoB = Convert.ToDateTime(</w:t>
            </w:r>
            <w:r>
              <w:rPr>
                <w:rFonts w:hint="default" w:ascii="Consolas" w:hAnsi="Consolas" w:eastAsia="Consolas"/>
                <w:color w:val="A31515"/>
                <w:sz w:val="14"/>
                <w:szCs w:val="14"/>
              </w:rPr>
              <w:t>"01/01/1990"</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db.Trainers.Add(trainer);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trainee.Account =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trainee.Gender = </w:t>
            </w:r>
            <w:r>
              <w:rPr>
                <w:rFonts w:hint="default" w:ascii="Consolas" w:hAnsi="Consolas" w:eastAsia="Consolas"/>
                <w:color w:val="A31515"/>
                <w:sz w:val="14"/>
                <w:szCs w:val="14"/>
              </w:rPr>
              <w:t>"male"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trainee.DoB = Convert.ToDateTime(</w:t>
            </w:r>
            <w:r>
              <w:rPr>
                <w:rFonts w:hint="default" w:ascii="Consolas" w:hAnsi="Consolas" w:eastAsia="Consolas"/>
                <w:color w:val="A31515"/>
                <w:sz w:val="14"/>
                <w:szCs w:val="14"/>
              </w:rPr>
              <w:t>"01/01/1990"</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trainee.Department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trainee.MPL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trainee.TOEICScore = 0;</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db.Trainees.Add(trainee);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default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1470" w:firstLineChars="1050"/>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break</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username,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password,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repassword)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editAccount = db.Accounts.Find(id);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(editAccount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modified user is not exist anymore!"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ifExistUsernameAccount = db.Accounts.Where(a =&gt; a.UserName == username).FirstOrDefault();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(ifExistUsernameAccount != </w:t>
            </w:r>
            <w:r>
              <w:rPr>
                <w:rFonts w:hint="default" w:ascii="Consolas" w:hAnsi="Consolas" w:eastAsia="Consolas"/>
                <w:color w:val="0000FF"/>
                <w:sz w:val="14"/>
                <w:szCs w:val="14"/>
              </w:rPr>
              <w:t>null</w:t>
            </w:r>
            <w:r>
              <w:rPr>
                <w:rFonts w:hint="default" w:ascii="Consolas" w:hAnsi="Consolas" w:eastAsia="Consolas"/>
                <w:color w:val="000000"/>
                <w:sz w:val="14"/>
                <w:szCs w:val="14"/>
              </w:rPr>
              <w:t xml:space="preserve"> &amp;&amp; editAccount.Id != ifExistUsernameAccount.Id)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username is taken!"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editAccount.UserName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editAccount.PassWord =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data is modified!"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840" w:firstLineChars="600"/>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db.SaveChanges();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700" w:firstLineChars="500"/>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7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743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DeleteAccount</w:t>
            </w:r>
          </w:p>
        </w:tc>
        <w:tc>
          <w:tcPr>
            <w:tcW w:w="743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admin to delete the existing account.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AddNew</w:t>
            </w:r>
          </w:p>
        </w:tc>
        <w:tc>
          <w:tcPr>
            <w:tcW w:w="743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admin to add the new account into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743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admin to edit the existing account in the system</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7" w:name="_Toc10727"/>
      <w:r>
        <w:rPr>
          <w:rFonts w:hint="default"/>
          <w:b/>
          <w:bCs/>
          <w:sz w:val="24"/>
          <w:szCs w:val="24"/>
          <w:lang w:val="en-US"/>
        </w:rPr>
        <w:t>StaffController</w:t>
      </w:r>
      <w:bookmarkEnd w:id="7"/>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FF"/>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class</w:t>
            </w:r>
            <w:r>
              <w:rPr>
                <w:rFonts w:hint="default" w:ascii="Consolas" w:hAnsi="Consolas" w:eastAsia="Consolas"/>
                <w:color w:val="000000"/>
                <w:sz w:val="14"/>
                <w:szCs w:val="14"/>
              </w:rPr>
              <w:t xml:space="preserve"> </w:t>
            </w:r>
            <w:r>
              <w:rPr>
                <w:rFonts w:hint="default" w:ascii="Consolas" w:hAnsi="Consolas" w:eastAsia="Consolas"/>
                <w:color w:val="2B91AF"/>
                <w:sz w:val="14"/>
                <w:szCs w:val="14"/>
              </w:rPr>
              <w:t>StaffController</w:t>
            </w:r>
            <w:r>
              <w:rPr>
                <w:rFonts w:hint="default" w:ascii="Consolas" w:hAnsi="Consolas" w:eastAsia="Consolas"/>
                <w:color w:val="000000"/>
                <w:sz w:val="14"/>
                <w:szCs w:val="14"/>
              </w:rPr>
              <w:t xml:space="preserve"> : Controller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8000"/>
                <w:sz w:val="14"/>
                <w:szCs w:val="14"/>
              </w:rPr>
              <w:t>// GET: Staff</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protected</w:t>
            </w:r>
            <w:r>
              <w:rPr>
                <w:rFonts w:hint="default" w:ascii="Consolas" w:hAnsi="Consolas" w:eastAsia="Consolas"/>
                <w:color w:val="000000"/>
                <w:sz w:val="14"/>
                <w:szCs w:val="14"/>
              </w:rPr>
              <w:t xml:space="preserve"> AssignmentContext db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AssignmentContext();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00"/>
                <w:sz w:val="14"/>
                <w:szCs w:val="14"/>
                <w:lang w:val="en-US"/>
              </w:rPr>
              <w:t xml:space="preserve">       </w:t>
            </w:r>
            <w:r>
              <w:rPr>
                <w:rFonts w:hint="default" w:ascii="Consolas" w:hAnsi="Consolas" w:eastAsia="Consolas"/>
                <w:color w:val="0000FF"/>
                <w:sz w:val="14"/>
                <w:szCs w:val="14"/>
              </w:rPr>
              <w:t>protected</w:t>
            </w:r>
            <w:r>
              <w:rPr>
                <w:rFonts w:hint="default" w:ascii="Consolas" w:hAnsi="Consolas" w:eastAsia="Consolas"/>
                <w:color w:val="000000"/>
                <w:sz w:val="14"/>
                <w:szCs w:val="14"/>
              </w:rPr>
              <w:t xml:space="preserve"> ActionResult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try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(Session[</w:t>
            </w:r>
            <w:r>
              <w:rPr>
                <w:rFonts w:hint="default" w:ascii="Consolas" w:hAnsi="Consolas" w:eastAsia="Consolas"/>
                <w:color w:val="A31515"/>
                <w:sz w:val="14"/>
                <w:szCs w:val="14"/>
              </w:rPr>
              <w:t>"Role"</w:t>
            </w:r>
            <w:r>
              <w:rPr>
                <w:rFonts w:hint="default" w:ascii="Consolas" w:hAnsi="Consolas" w:eastAsia="Consolas"/>
                <w:color w:val="000000"/>
                <w:sz w:val="14"/>
                <w:szCs w:val="14"/>
              </w:rPr>
              <w:t xml:space="preserve">].ToString() != </w:t>
            </w:r>
            <w:r>
              <w:rPr>
                <w:rFonts w:hint="default" w:ascii="Consolas" w:hAnsi="Consolas" w:eastAsia="Consolas"/>
                <w:color w:val="A31515"/>
                <w:sz w:val="14"/>
                <w:szCs w:val="14"/>
              </w:rPr>
              <w:t>"Staff"</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"Home"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catch</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"Home"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protected</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ReturnId()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id = Session[</w:t>
            </w:r>
            <w:r>
              <w:rPr>
                <w:rFonts w:hint="default" w:ascii="Consolas" w:hAnsi="Consolas" w:eastAsia="Consolas"/>
                <w:color w:val="A31515"/>
                <w:sz w:val="14"/>
                <w:szCs w:val="14"/>
              </w:rPr>
              <w:t>"id"</w:t>
            </w:r>
            <w:r>
              <w:rPr>
                <w:rFonts w:hint="default" w:ascii="Consolas" w:hAnsi="Consolas" w:eastAsia="Consolas"/>
                <w:color w:val="000000"/>
                <w:sz w:val="14"/>
                <w:szCs w:val="14"/>
              </w:rPr>
              <w:t>].ToString();</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staffId = db.Database.SqlQuery&lt;</w:t>
            </w:r>
            <w:r>
              <w:rPr>
                <w:rFonts w:hint="default" w:ascii="Consolas" w:hAnsi="Consolas" w:eastAsia="Consolas"/>
                <w:color w:val="0000FF"/>
                <w:sz w:val="14"/>
                <w:szCs w:val="14"/>
              </w:rPr>
              <w:t>int</w:t>
            </w:r>
            <w:r>
              <w:rPr>
                <w:rFonts w:hint="default" w:ascii="Consolas" w:hAnsi="Consolas" w:eastAsia="Consolas"/>
                <w:color w:val="000000"/>
                <w:sz w:val="14"/>
                <w:szCs w:val="14"/>
              </w:rPr>
              <w:t>&gt;(</w:t>
            </w:r>
            <w:r>
              <w:rPr>
                <w:rFonts w:hint="default" w:ascii="Consolas" w:hAnsi="Consolas" w:eastAsia="Consolas"/>
                <w:color w:val="A31515"/>
                <w:sz w:val="14"/>
                <w:szCs w:val="14"/>
              </w:rPr>
              <w:t>"SELECT Id FROM Staffs WHERE AccountId = "</w:t>
            </w:r>
            <w:r>
              <w:rPr>
                <w:rFonts w:hint="default" w:ascii="Consolas" w:hAnsi="Consolas" w:eastAsia="Consolas"/>
                <w:color w:val="000000"/>
                <w:sz w:val="14"/>
                <w:szCs w:val="14"/>
              </w:rPr>
              <w:t xml:space="preserve"> + id).FirstOrDefault();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staffId;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5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5757"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CheckRole</w:t>
            </w:r>
          </w:p>
        </w:tc>
        <w:tc>
          <w:tcPr>
            <w:tcW w:w="5757"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Check the role of login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ReturnId</w:t>
            </w:r>
          </w:p>
        </w:tc>
        <w:tc>
          <w:tcPr>
            <w:tcW w:w="5757"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Return the id of login training staff</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8" w:name="_Toc12589"/>
      <w:r>
        <w:rPr>
          <w:rFonts w:hint="default"/>
          <w:b/>
          <w:bCs/>
          <w:sz w:val="24"/>
          <w:szCs w:val="24"/>
          <w:lang w:val="en-US"/>
        </w:rPr>
        <w:t>StaffCategoryController</w:t>
      </w:r>
      <w:bookmarkEnd w:id="8"/>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AddNew(</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category = db.Categories.Where(a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(category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category name is already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db.Categories.Add(category);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category is added into the application!"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"AddNewInterface"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EditCategory = db.Categories.Find(id);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ifExistCategory = db.Categories.Where(a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(ifExistCategory != </w:t>
            </w:r>
            <w:r>
              <w:rPr>
                <w:rFonts w:hint="default" w:ascii="Consolas" w:hAnsi="Consolas" w:eastAsia="Consolas"/>
                <w:color w:val="0000FF"/>
                <w:sz w:val="14"/>
                <w:szCs w:val="14"/>
              </w:rPr>
              <w:t>null</w:t>
            </w:r>
            <w:r>
              <w:rPr>
                <w:rFonts w:hint="default" w:ascii="Consolas" w:hAnsi="Consolas" w:eastAsia="Consolas"/>
                <w:color w:val="000000"/>
                <w:sz w:val="14"/>
                <w:szCs w:val="14"/>
              </w:rPr>
              <w:t xml:space="preserve"> &amp;&amp; EditCategory.Id != ifExistCategory.Id)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category name is taken!"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EditCategory.Name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EditCategory.Description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category is modified!"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DeleteCategory(</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search_name)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deleteCategory = db.Categories.Find(id);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replaceCategory = db.Categories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(replaceCategory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db.Categories.Add(replaceCategory);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 = db.Categories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ICollection&lt;Course&gt; courses = db.Courses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c.Category.Id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.ToList();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foreach</w:t>
            </w:r>
            <w:r>
              <w:rPr>
                <w:rFonts w:hint="default" w:ascii="Consolas" w:hAnsi="Consolas" w:eastAsia="Consolas"/>
                <w:color w:val="000000"/>
                <w:sz w:val="14"/>
                <w:szCs w:val="14"/>
              </w:rPr>
              <w:t xml:space="preserve">(Course course </w:t>
            </w:r>
            <w:r>
              <w:rPr>
                <w:rFonts w:hint="default" w:ascii="Consolas" w:hAnsi="Consolas" w:eastAsia="Consolas"/>
                <w:color w:val="0000FF"/>
                <w:sz w:val="14"/>
                <w:szCs w:val="14"/>
              </w:rPr>
              <w:t>in</w:t>
            </w:r>
            <w:r>
              <w:rPr>
                <w:rFonts w:hint="default" w:ascii="Consolas" w:hAnsi="Consolas" w:eastAsia="Consolas"/>
                <w:color w:val="000000"/>
                <w:sz w:val="14"/>
                <w:szCs w:val="14"/>
              </w:rPr>
              <w:t xml:space="preserve"> courses)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course.Category = replaceCategory;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db.Categories.Remove(deleteCategory);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search_name = search_name});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630" w:firstLineChars="450"/>
              <w:jc w:val="left"/>
              <w:textAlignment w:val="auto"/>
              <w:rPr>
                <w:rFonts w:hint="default" w:ascii="Consolas" w:hAnsi="Consolas" w:eastAsia="Consolas"/>
                <w:color w:val="000000"/>
                <w:sz w:val="14"/>
                <w:szCs w:val="14"/>
              </w:rPr>
            </w:pP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RemoveCourse(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course_id,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category_id)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db.Courses.Find(course_id);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replaceCategory = db.Categories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(replaceCategory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db.Categories.Add(replaceCategory);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replaceCategory = db.Categories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w:t>
            </w:r>
            <w:r>
              <w:rPr>
                <w:rFonts w:hint="default" w:ascii="Consolas" w:hAnsi="Consolas" w:eastAsia="Consolas"/>
                <w:color w:val="A31515"/>
                <w:sz w:val="14"/>
                <w:szCs w:val="14"/>
              </w:rPr>
              <w:t>"No category"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course.Category = replaceCategory;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"StaffCategory"</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category_id});</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tbl>
      <w:tblPr>
        <w:tblStyle w:val="10"/>
        <w:tblpPr w:leftFromText="180" w:rightFromText="180" w:vertAnchor="text" w:horzAnchor="page" w:tblpX="1423" w:tblpY="62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74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745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DeleteCategory</w:t>
            </w:r>
          </w:p>
        </w:tc>
        <w:tc>
          <w:tcPr>
            <w:tcW w:w="745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delete the existing category.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AddNew</w:t>
            </w:r>
          </w:p>
        </w:tc>
        <w:tc>
          <w:tcPr>
            <w:tcW w:w="745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add the new category into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745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edit the existing category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RemoveCourse</w:t>
            </w:r>
          </w:p>
        </w:tc>
        <w:tc>
          <w:tcPr>
            <w:tcW w:w="745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remove the course from the editing category</w:t>
            </w:r>
          </w:p>
        </w:tc>
      </w:tr>
    </w:tbl>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9" w:name="_Toc20391"/>
      <w:r>
        <w:rPr>
          <w:rFonts w:hint="default"/>
          <w:b/>
          <w:bCs/>
          <w:sz w:val="24"/>
          <w:szCs w:val="24"/>
          <w:lang w:val="en-US"/>
        </w:rPr>
        <w:t>StaffCourseController</w:t>
      </w:r>
      <w:bookmarkEnd w:id="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05" w:hRule="atLeast"/>
        </w:trPr>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DeleteCourse(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course_id,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search_name)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db.Courses.Find(course_id);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ICollection&lt;CourseDetail&gt; details = db.CourseDetails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.Where(d =&gt; d.Course.Id == course_id)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.ToList();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db.CourseDetails.RemoveRange(details);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db.Courses.Remove(course);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search_name = search_name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ind w:firstLine="700" w:firstLineChars="500"/>
              <w:jc w:val="left"/>
              <w:textAlignment w:val="auto"/>
              <w:rPr>
                <w:rFonts w:hint="default" w:ascii="Consolas" w:hAnsi="Consolas" w:eastAsia="Consolas"/>
                <w:color w:val="000000"/>
                <w:sz w:val="14"/>
                <w:szCs w:val="14"/>
              </w:rPr>
            </w:pP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AddNew(</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category_name,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 DateTime start_date, DateTime end_date)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(course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course name is already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"AddNewInterface"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category = db.Categories.Where(a =&gt; a.Name == category_name).FirstOrDefault();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course.Category = 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course.StartDate = start_date;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course.EndDate = end_date;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db.Courses.Add(course);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 db.Courses.Max(c =&gt; c.Id);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EditCourse(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category_name,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editCourse = db.Courses.Find(id);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Category selectedCategory = db.Categories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category_name)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ifExistCourse = db.Courses.Where(a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(ifExistCourse != </w:t>
            </w:r>
            <w:r>
              <w:rPr>
                <w:rFonts w:hint="default" w:ascii="Consolas" w:hAnsi="Consolas" w:eastAsia="Consolas"/>
                <w:color w:val="0000FF"/>
                <w:sz w:val="14"/>
                <w:szCs w:val="14"/>
              </w:rPr>
              <w:t>null</w:t>
            </w:r>
            <w:r>
              <w:rPr>
                <w:rFonts w:hint="default" w:ascii="Consolas" w:hAnsi="Consolas" w:eastAsia="Consolas"/>
                <w:color w:val="000000"/>
                <w:sz w:val="14"/>
                <w:szCs w:val="14"/>
              </w:rPr>
              <w:t xml:space="preserve"> &amp;&amp; editCourse.Id != ifExistCourse.Id)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"result1"</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course name is taken!"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editCourse.Name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editCourse.Description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editCourse.Category = selectedCategory;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"result1"</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course is modified!"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AddTopic(</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topic_name,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trainer_name)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CourseDetail detail = db.CourseDetails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.Where(d =&gt; d.Course.Id == id &amp;&amp; d.Topic.Name == topic_name)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(detail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"result2"</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topic is already exist in this course!"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topic = db.Topics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 =&gt; t.Name == topic_name)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.Where(tr =&gt; tr.Name == trainer_name)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detail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CourseDetail();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detail.Course = 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detail.Topic = 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detail.Trainer = 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db.CourseDetails.Add(detail);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"result2"</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topic is added to this course successfully!"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RemoveTopic(</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detail_id)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CourseDetail detail = db.CourseDetails.Find(detail_id);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db.CourseDetails.Remove(detail);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AddTrainee(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8000"/>
                <w:sz w:val="14"/>
                <w:szCs w:val="14"/>
              </w:rPr>
              <w:t>//Check if that trainee is already assigned to the 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db.Courses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.SelectMany(c =&gt; c.Trainees)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.Where(tr =&gt; tr.Id == 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(trainee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"result3"</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trainee is already assigned to this course!"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 db.Trainees.Find(trainee_id);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(trainee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course.Trainees.Add(trainee);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trainee.Courses.Add(course);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"result3"</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trainee is assigned to this course successfully!"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"result3"</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"This trainee is not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RemoveTrainee(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db.Trainees.Find(trainee_id);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course.Trainees.Remove(trainee);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trainee.Courses.Remove(course);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"StaffCourse"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92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9207"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DeleteCourse</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delete the existing course.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AddNew</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add the new course into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edit the existing course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AddTopic</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assign the topic into the editing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RemoveTopic</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remove the topic from the editing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6</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AddTrainee</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assign the trainee into the editing course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7</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RemoveTrainee</w:t>
            </w:r>
          </w:p>
        </w:tc>
        <w:tc>
          <w:tcPr>
            <w:tcW w:w="9207"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remove  trainee from the editing course</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0" w:name="_Toc15939"/>
      <w:r>
        <w:rPr>
          <w:rFonts w:hint="default"/>
          <w:b/>
          <w:bCs/>
          <w:sz w:val="24"/>
          <w:szCs w:val="24"/>
          <w:lang w:val="en-US"/>
        </w:rPr>
        <w:t>StaffTopicController</w:t>
      </w:r>
      <w:bookmarkEnd w:id="10"/>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DeleteTopic(</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topic_id,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search_name)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topic = db.Topics.Find(topic_id);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ICollection&lt;CourseDetail&gt; details = db.CourseDetails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.Where(d =&gt; d.Topic.Id == topic_id)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.ToList();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db.CourseDetails.RemoveRange(details);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db.Topics.Remove(topic);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search_name  = search_name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AddNew(</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topic = db.Topics.Where(a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(topic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topic name is already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"AddNewInterface"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Name = name,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db.Topics.Add(topic);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 db.Topics.Max(c =&gt; c.Id);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EditTopic(</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EditTopic = db.Topics.Find(id);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ifExistTopic = db.Topics.Where(a =&gt; a.Name == 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(ifExistTopic != </w:t>
            </w:r>
            <w:r>
              <w:rPr>
                <w:rFonts w:hint="default" w:ascii="Consolas" w:hAnsi="Consolas" w:eastAsia="Consolas"/>
                <w:color w:val="0000FF"/>
                <w:sz w:val="14"/>
                <w:szCs w:val="14"/>
              </w:rPr>
              <w:t>null</w:t>
            </w:r>
            <w:r>
              <w:rPr>
                <w:rFonts w:hint="default" w:ascii="Consolas" w:hAnsi="Consolas" w:eastAsia="Consolas"/>
                <w:color w:val="000000"/>
                <w:sz w:val="14"/>
                <w:szCs w:val="14"/>
              </w:rPr>
              <w:t xml:space="preserve"> &amp;&amp; EditTopic.Id != ifExistTopic.Id)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"result1"</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topic name is taken!"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EditTopic.Name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EditTopic.Description = 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"result1"</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topic is modified!"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w:t>
            </w:r>
            <w:r>
              <w:rPr>
                <w:rFonts w:hint="default" w:ascii="Consolas" w:hAnsi="Consolas" w:eastAsia="Consolas"/>
                <w:color w:val="000000"/>
                <w:sz w:val="14"/>
                <w:szCs w:val="14"/>
                <w:lang w:val="en-US"/>
              </w:rPr>
              <w:t>t</w:t>
            </w:r>
            <w:r>
              <w:rPr>
                <w:rFonts w:hint="default" w:ascii="Consolas" w:hAnsi="Consolas" w:eastAsia="Consolas"/>
                <w:color w:val="000000"/>
                <w:sz w:val="14"/>
                <w:szCs w:val="14"/>
              </w:rPr>
              <w:t>Trainer(</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topic_id,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trainer_id)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db.Topics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 =&gt; t.Id == topic_id)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.SelectMany(t =&gt; t.Trainers)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.Where(tr =&gt; tr.Id == trainer_id)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(trainer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"result2"</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trainer is already assigned to this topic!"</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topic_id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 db.Trainers.Find(trainer_id);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(trainer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"result2"</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trainer is assigned to this course successfully!"</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topic = db.Topics.Find(topic_id);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topic.Trainers.Add(trainer);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trainer.Topics.Add(topic);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"result2"</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trainer is not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topic_id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RemoveTrainer(</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topic_id,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trainer_id)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 topic = db.Topics.Find(topic_id);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db.Trainers.Find(trainer_id);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topic.Trainers.Remove(trainer);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trainer.Topics.Remove(topic);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"StaffTopic"</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topic_id});</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81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818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DeleteTopic</w:t>
            </w:r>
          </w:p>
        </w:tc>
        <w:tc>
          <w:tcPr>
            <w:tcW w:w="81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delete the existing topic.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AddNew</w:t>
            </w:r>
          </w:p>
        </w:tc>
        <w:tc>
          <w:tcPr>
            <w:tcW w:w="81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add the new topic into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EditTopic</w:t>
            </w:r>
          </w:p>
        </w:tc>
        <w:tc>
          <w:tcPr>
            <w:tcW w:w="81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edit the existing topic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EditTrainer</w:t>
            </w:r>
          </w:p>
        </w:tc>
        <w:tc>
          <w:tcPr>
            <w:tcW w:w="81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assign the trainer into the editing topic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RemoveTrainer</w:t>
            </w:r>
          </w:p>
        </w:tc>
        <w:tc>
          <w:tcPr>
            <w:tcW w:w="81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remove the trainer from the editing topic</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1" w:name="_Toc8070"/>
      <w:r>
        <w:rPr>
          <w:rFonts w:hint="default"/>
          <w:b/>
          <w:bCs/>
          <w:sz w:val="24"/>
          <w:szCs w:val="24"/>
          <w:lang w:val="en-US"/>
        </w:rPr>
        <w:t>StaffTrainerController</w:t>
      </w:r>
      <w:bookmarkEnd w:id="11"/>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full_name,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gender, DateTime dob,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email,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telephone,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address,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type,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education,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work_place)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(trainer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trainer.Name = full_name;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trainer.Gender = gender;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trainer.DoB = dob;</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trainer.Email = email;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trainer.Telephone = telephone;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trainer.Address = address;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trainer.Type = type;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trainer.Education = education;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trainer.WorkPlace = work_place;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"StaffTrainer"</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87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878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878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edit the existing trainer. </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2" w:name="_Toc4845"/>
      <w:r>
        <w:rPr>
          <w:rFonts w:hint="default"/>
          <w:b/>
          <w:bCs/>
          <w:sz w:val="24"/>
          <w:szCs w:val="24"/>
          <w:lang w:val="en-US"/>
        </w:rPr>
        <w:t>StaffTraineeController</w:t>
      </w:r>
      <w:bookmarkEnd w:id="12"/>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DeleteTrainee(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trainee_id,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account_id,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full_name = </w:t>
            </w:r>
            <w:r>
              <w:rPr>
                <w:rFonts w:hint="default" w:ascii="Consolas" w:hAnsi="Consolas" w:eastAsia="Consolas"/>
                <w:color w:val="A31515"/>
                <w:sz w:val="14"/>
                <w:szCs w:val="14"/>
              </w:rPr>
              <w:t>""</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account_name = </w:t>
            </w:r>
            <w:r>
              <w:rPr>
                <w:rFonts w:hint="default" w:ascii="Consolas" w:hAnsi="Consolas" w:eastAsia="Consolas"/>
                <w:color w:val="A31515"/>
                <w:sz w:val="14"/>
                <w:szCs w:val="14"/>
              </w:rPr>
              <w:t>""</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mpl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department = </w:t>
            </w:r>
            <w:r>
              <w:rPr>
                <w:rFonts w:hint="default" w:ascii="Consolas" w:hAnsi="Consolas" w:eastAsia="Consolas"/>
                <w:color w:val="A31515"/>
                <w:sz w:val="14"/>
                <w:szCs w:val="14"/>
              </w:rPr>
              <w:t>""</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smaller_score = 0,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bigger_score = 1000)</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account = db.Accounts.Find(account_id);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db.Trainees.Find(trainee_id);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db.Trainees.Remove(trainee);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db.Accounts.Remove(account);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full_name = full_name,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account_name = account_name,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mpl = mpl,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department = department,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smaller_score = smaller_score,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bigger_score = bigger_score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AddAccount(</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username,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account = db.Accounts.Where(a =&gt; a.UserName == username).FirstOrDefault();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(account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username is already exist!"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"AddAccountInterface"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account.UserName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account.PassWord =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account.Role = </w:t>
            </w:r>
            <w:r>
              <w:rPr>
                <w:rFonts w:hint="default" w:ascii="Consolas" w:hAnsi="Consolas" w:eastAsia="Consolas"/>
                <w:color w:val="A31515"/>
                <w:sz w:val="14"/>
                <w:szCs w:val="14"/>
              </w:rPr>
              <w:t>"Trainee"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db.Accounts.Add(account);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trainee.Account = account;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trainee.Gender = </w:t>
            </w:r>
            <w:r>
              <w:rPr>
                <w:rFonts w:hint="default" w:ascii="Consolas" w:hAnsi="Consolas" w:eastAsia="Consolas"/>
                <w:color w:val="A31515"/>
                <w:sz w:val="14"/>
                <w:szCs w:val="14"/>
              </w:rPr>
              <w:t>"male"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trainee.DoB = Convert.ToDateTime(</w:t>
            </w:r>
            <w:r>
              <w:rPr>
                <w:rFonts w:hint="default" w:ascii="Consolas" w:hAnsi="Consolas" w:eastAsia="Consolas"/>
                <w:color w:val="A31515"/>
                <w:sz w:val="14"/>
                <w:szCs w:val="14"/>
              </w:rPr>
              <w:t>"01/01/1990"</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trainee.Department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trainee.MPL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trainee.TOEICScore = 0;</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db.Trainees.Add(trainee);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traineeId = db.Trainees.Max(c =&gt; c.Id);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"EditProfileInterface"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traineeId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EditAccount(</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username,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editAccount = db.Accounts.Find(id);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(editAccount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modified user is not exist anymore!"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ifExistUsernameAccount = db.Accounts.Where(a =&gt; a.UserName == username).FirstOrDefault();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(ifExistUsernameAccount != </w:t>
            </w:r>
            <w:r>
              <w:rPr>
                <w:rFonts w:hint="default" w:ascii="Consolas" w:hAnsi="Consolas" w:eastAsia="Consolas"/>
                <w:color w:val="0000FF"/>
                <w:sz w:val="14"/>
                <w:szCs w:val="14"/>
              </w:rPr>
              <w:t>null</w:t>
            </w:r>
            <w:r>
              <w:rPr>
                <w:rFonts w:hint="default" w:ascii="Consolas" w:hAnsi="Consolas" w:eastAsia="Consolas"/>
                <w:color w:val="000000"/>
                <w:sz w:val="14"/>
                <w:szCs w:val="14"/>
              </w:rPr>
              <w:t xml:space="preserve"> &amp;&amp; editAccount.Id != ifExistUsernameAccount.Id)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username is taken!"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"EditAccountInterface"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editAccount.UserName = 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editAccount.PassWord =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"The account is modified!"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"EditAccountInterface"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EditProfile(</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full_name,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gender, DateTime dob,</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email,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telephone,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mpl,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education,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toeic_score,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department,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address)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db.Trainees.Find(id);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(trainee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trainee.Name = full_name;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trainee.Gender = gender;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trainee.DoB = dob;</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trainee.Email = email;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trainee.Telephone = telephone;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trainee.MPL = mpl;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trainee.Education = education;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trainee.TOEICScore = toeic_score;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trainee.Department = department;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trainee.Address = address;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"EditProfileInterface"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"StaffTrainee"</w:t>
            </w:r>
            <w:r>
              <w:rPr>
                <w:rFonts w:hint="default" w:ascii="Consolas" w:hAnsi="Consolas" w:eastAsia="Consolas"/>
                <w:color w:val="000000"/>
                <w:sz w:val="14"/>
                <w:szCs w:val="14"/>
              </w:rPr>
              <w:t xml:space="preserve">,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id });</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8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8743"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DeleteTrainee</w:t>
            </w:r>
          </w:p>
        </w:tc>
        <w:tc>
          <w:tcPr>
            <w:tcW w:w="8743"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delete the existing trainee.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AddAccount</w:t>
            </w:r>
          </w:p>
        </w:tc>
        <w:tc>
          <w:tcPr>
            <w:tcW w:w="8743"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add the new trainee account into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EditAccount</w:t>
            </w:r>
          </w:p>
        </w:tc>
        <w:tc>
          <w:tcPr>
            <w:tcW w:w="8743"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edit the existing trainee account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EditProfile</w:t>
            </w:r>
          </w:p>
        </w:tc>
        <w:tc>
          <w:tcPr>
            <w:tcW w:w="8743"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staff to edit the existing trainee profile in the system</w:t>
            </w:r>
          </w:p>
        </w:tc>
      </w:tr>
    </w:tbl>
    <w:p>
      <w:pPr>
        <w:numPr>
          <w:ilvl w:val="0"/>
          <w:numId w:val="0"/>
        </w:numPr>
        <w:spacing w:line="360" w:lineRule="auto"/>
        <w:ind w:leftChars="0"/>
        <w:jc w:val="both"/>
        <w:outlineLvl w:val="9"/>
        <w:rPr>
          <w:rFonts w:hint="default"/>
          <w:b/>
          <w:bCs/>
          <w:sz w:val="24"/>
          <w:szCs w:val="24"/>
          <w:lang w:val="en-US"/>
        </w:rPr>
      </w:pPr>
    </w:p>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3" w:name="_Toc22483"/>
      <w:r>
        <w:rPr>
          <w:rFonts w:hint="default"/>
          <w:b/>
          <w:bCs/>
          <w:sz w:val="24"/>
          <w:szCs w:val="24"/>
          <w:lang w:val="en-US"/>
        </w:rPr>
        <w:t>StaffProfileController</w:t>
      </w:r>
      <w:bookmarkEnd w:id="13"/>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9" w:hRule="atLeast"/>
        </w:trPr>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full_name,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gender, DateTime dob,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email,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telephone,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address)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staffId = ReturnId();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 staff = db.Staffs.Find(staffId);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 (staff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staff.Name = full_name;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staff.Gender = gender;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staff.DoB = dob;</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staff.Email = email;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staff.Telephone = telephone;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staff.Address = address;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"StaffProfile"</w:t>
            </w:r>
            <w:r>
              <w:rPr>
                <w:rFonts w:hint="default" w:ascii="Consolas" w:hAnsi="Consolas" w:eastAsia="Consolas"/>
                <w:color w:val="000000"/>
                <w:sz w:val="14"/>
                <w:szCs w:val="14"/>
              </w:rPr>
              <w:t>);</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7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7325"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vAlign w:val="top"/>
          </w:tcPr>
          <w:p>
            <w:pPr>
              <w:widowControl w:val="0"/>
              <w:numPr>
                <w:ilvl w:val="0"/>
                <w:numId w:val="0"/>
              </w:numPr>
              <w:spacing w:line="360" w:lineRule="auto"/>
              <w:ind w:left="0" w:leftChars="0" w:firstLine="0" w:firstLineChars="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7325"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method help staff to edit the their own profile. </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4" w:name="_Toc15806"/>
      <w:r>
        <w:rPr>
          <w:rFonts w:hint="default"/>
          <w:b/>
          <w:bCs/>
          <w:sz w:val="24"/>
          <w:szCs w:val="24"/>
          <w:lang w:val="en-US"/>
        </w:rPr>
        <w:t>TrainerController</w:t>
      </w:r>
      <w:bookmarkEnd w:id="14"/>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Profile()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trainerId = ReturnId();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db.Trainers.Find(trainerId);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(trainer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Id = 0,</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Name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Gender = </w:t>
            </w:r>
            <w:r>
              <w:rPr>
                <w:rFonts w:hint="default" w:ascii="Consolas" w:hAnsi="Consolas" w:eastAsia="Consolas"/>
                <w:color w:val="A31515"/>
                <w:sz w:val="14"/>
                <w:szCs w:val="14"/>
              </w:rPr>
              <w:t>"male"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DoB = System.DateTime.Now,</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Email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Telephone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Address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Type = </w:t>
            </w:r>
            <w:r>
              <w:rPr>
                <w:rFonts w:hint="default" w:ascii="Consolas" w:hAnsi="Consolas" w:eastAsia="Consolas"/>
                <w:color w:val="A31515"/>
                <w:sz w:val="14"/>
                <w:szCs w:val="14"/>
              </w:rPr>
              <w:t>"in"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Education = </w:t>
            </w:r>
            <w:r>
              <w:rPr>
                <w:rFonts w:hint="default" w:ascii="Consolas" w:hAnsi="Consolas" w:eastAsia="Consolas"/>
                <w:color w:val="A31515"/>
                <w:sz w:val="14"/>
                <w:szCs w:val="14"/>
              </w:rPr>
              <w: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WorkPlace = </w:t>
            </w:r>
            <w:r>
              <w:rPr>
                <w:rFonts w:hint="default" w:ascii="Consolas" w:hAnsi="Consolas" w:eastAsia="Consolas"/>
                <w:color w:val="A31515"/>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View(trainer);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24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Edit(</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full_name,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gender, DateTime dob,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email,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telephone,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address,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type,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education,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work_place)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trainerId = ReturnId();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 trainer = db.Trainers.Find(trainerId);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(trainer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trainer.Name = full_name;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trainer.Gender = gender;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trainer.DoB = dob;</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trainer.Email = email;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trainer.Telephone = telephone;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trainer.Address = address;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trainer.Type = type;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trainer.Education = education;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trainer.WorkPlace = work_place;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db.SaveChanges();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"Profile"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"Trainer"</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8000"/>
                <w:sz w:val="14"/>
                <w:szCs w:val="14"/>
              </w:rPr>
              <w:t>//Course detail</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CourseDetail(</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.Where(c =&gt; c.Name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.Include(c =&gt; c.Category)</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var</w:t>
            </w:r>
            <w:r>
              <w:rPr>
                <w:rFonts w:hint="default" w:ascii="Consolas" w:hAnsi="Consolas" w:eastAsia="Consolas"/>
                <w:color w:val="000000"/>
                <w:sz w:val="14"/>
                <w:szCs w:val="14"/>
              </w:rPr>
              <w:t xml:space="preserve"> trainees = db.Courses.Where(c =&gt; c.Name == 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.SelectMany(c =&gt; c.Trainees)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.Select(tr =&gt; </w:t>
            </w:r>
            <w:r>
              <w:rPr>
                <w:rFonts w:hint="default" w:ascii="Consolas" w:hAnsi="Consolas" w:eastAsia="Consolas"/>
                <w:color w:val="0000FF"/>
                <w:sz w:val="14"/>
                <w:szCs w:val="14"/>
              </w:rPr>
              <w:t>new</w:t>
            </w:r>
            <w:r>
              <w:rPr>
                <w:rFonts w:hint="default" w:ascii="Consolas" w:hAnsi="Consolas" w:eastAsia="Consolas"/>
                <w:color w:val="000000"/>
                <w:sz w:val="14"/>
                <w:szCs w:val="14"/>
              </w:rPr>
              <w:t xml:space="preserve"> { Id = tr.Id, Name = tr.Name }).ToList();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ViewBag.course = 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ViewBag.trainees = trainees;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View();</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87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8743"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Profile</w:t>
            </w:r>
          </w:p>
        </w:tc>
        <w:tc>
          <w:tcPr>
            <w:tcW w:w="8743"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display the profile of login trainer.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Edit</w:t>
            </w:r>
          </w:p>
        </w:tc>
        <w:tc>
          <w:tcPr>
            <w:tcW w:w="8743"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login trainer to edit their own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CourseDetail</w:t>
            </w:r>
          </w:p>
        </w:tc>
        <w:tc>
          <w:tcPr>
            <w:tcW w:w="8743"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display the detail of course of login trainer is assigned to.</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5" w:name="_Toc30807"/>
      <w:r>
        <w:rPr>
          <w:rFonts w:hint="default"/>
          <w:b/>
          <w:bCs/>
          <w:sz w:val="24"/>
          <w:szCs w:val="24"/>
          <w:lang w:val="en-US"/>
        </w:rPr>
        <w:t>TraineeController</w:t>
      </w:r>
      <w:bookmarkEnd w:id="15"/>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Profile()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traineeId = ReturnId();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Trainee trainee = db.Trainees.Find(traineeId);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View(trainee);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CourseDetail(</w:t>
            </w:r>
            <w:r>
              <w:rPr>
                <w:rFonts w:hint="default" w:ascii="Consolas" w:hAnsi="Consolas" w:eastAsia="Consolas"/>
                <w:color w:val="0000FF"/>
                <w:sz w:val="14"/>
                <w:szCs w:val="14"/>
              </w:rPr>
              <w:t>int</w:t>
            </w:r>
            <w:r>
              <w:rPr>
                <w:rFonts w:hint="default" w:ascii="Consolas" w:hAnsi="Consolas" w:eastAsia="Consolas"/>
                <w:color w:val="000000"/>
                <w:sz w:val="14"/>
                <w:szCs w:val="14"/>
              </w:rPr>
              <w:t xml:space="preserve">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CheckRole();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Course course = db.Courses.Where(c =&gt; c.Id == id).Include(c =&gt; c.Category).FirstOrDefault();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var</w:t>
            </w:r>
            <w:r>
              <w:rPr>
                <w:rFonts w:hint="default" w:ascii="Consolas" w:hAnsi="Consolas" w:eastAsia="Consolas"/>
                <w:color w:val="000000"/>
                <w:sz w:val="14"/>
                <w:szCs w:val="14"/>
              </w:rPr>
              <w:t xml:space="preserve"> topics = db.CourseDetails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.Where(d =&gt; d.Course.Id == 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.Include(d =&gt; d.Topic)</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.Include(d =&gt; d.Trainer)</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.Select(d =&gt; </w:t>
            </w:r>
            <w:r>
              <w:rPr>
                <w:rFonts w:hint="default" w:ascii="Consolas" w:hAnsi="Consolas" w:eastAsia="Consolas"/>
                <w:color w:val="0000FF"/>
                <w:sz w:val="14"/>
                <w:szCs w:val="14"/>
              </w:rPr>
              <w:t>new</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TopicName = d.Topic.Name,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TrainerName = d.Trainer.Name,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Description = d.Topic.Description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}).ToList();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ViewBag.course = course;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ViewBag.topics = topics;</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View();</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89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896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Profile</w:t>
            </w:r>
          </w:p>
        </w:tc>
        <w:tc>
          <w:tcPr>
            <w:tcW w:w="896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display the profile of login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bookmarkStart w:id="27" w:name="_GoBack"/>
            <w:bookmarkEnd w:id="27"/>
          </w:p>
        </w:tc>
        <w:tc>
          <w:tcPr>
            <w:tcW w:w="2364"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CourseDetail</w:t>
            </w:r>
          </w:p>
        </w:tc>
        <w:tc>
          <w:tcPr>
            <w:tcW w:w="8962"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display the detail of course of login trainee is assigned to.</w:t>
            </w:r>
          </w:p>
        </w:tc>
      </w:tr>
    </w:tbl>
    <w:p>
      <w:pPr>
        <w:numPr>
          <w:ilvl w:val="0"/>
          <w:numId w:val="0"/>
        </w:numPr>
        <w:spacing w:line="360" w:lineRule="auto"/>
        <w:ind w:leftChars="0"/>
        <w:jc w:val="both"/>
        <w:outlineLvl w:val="9"/>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6" w:name="_Toc9454"/>
      <w:r>
        <w:rPr>
          <w:rFonts w:hint="default"/>
          <w:b/>
          <w:bCs/>
          <w:sz w:val="24"/>
          <w:szCs w:val="24"/>
          <w:lang w:val="en-US"/>
        </w:rPr>
        <w:t>HomeController</w:t>
      </w:r>
      <w:bookmarkEnd w:id="16"/>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5" w:type="dxa"/>
          </w:tcPr>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p>
          <w:p>
            <w:pPr>
              <w:keepNext w:val="0"/>
              <w:keepLines w:val="0"/>
              <w:pageBreakBefore w:val="0"/>
              <w:widowControl/>
              <w:kinsoku/>
              <w:wordWrap/>
              <w:overflowPunct/>
              <w:topLinePunct w:val="0"/>
              <w:autoSpaceDE/>
              <w:autoSpaceDN/>
              <w:bidi w:val="0"/>
              <w:adjustRightInd/>
              <w:snapToGrid/>
              <w:spacing w:beforeLines="0" w:afterLines="0" w:line="120" w:lineRule="auto"/>
              <w:ind w:firstLine="560" w:firstLineChars="400"/>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[HttpPost]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Login(</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username, </w:t>
            </w:r>
            <w:r>
              <w:rPr>
                <w:rFonts w:hint="default" w:ascii="Consolas" w:hAnsi="Consolas" w:eastAsia="Consolas"/>
                <w:color w:val="0000FF"/>
                <w:sz w:val="14"/>
                <w:szCs w:val="14"/>
              </w:rPr>
              <w:t>string</w:t>
            </w:r>
            <w:r>
              <w:rPr>
                <w:rFonts w:hint="default" w:ascii="Consolas" w:hAnsi="Consolas" w:eastAsia="Consolas"/>
                <w:color w:val="000000"/>
                <w:sz w:val="14"/>
                <w:szCs w:val="14"/>
              </w:rPr>
              <w:t xml:space="preserve"> password)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Account account = db.Accounts.Where(a =&gt; a.UserName == username &amp;&amp; a.PassWord == password).FirstOrDefault();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if</w:t>
            </w:r>
            <w:r>
              <w:rPr>
                <w:rFonts w:hint="default" w:ascii="Consolas" w:hAnsi="Consolas" w:eastAsia="Consolas"/>
                <w:color w:val="000000"/>
                <w:sz w:val="14"/>
                <w:szCs w:val="14"/>
              </w:rPr>
              <w:t xml:space="preserve">(account != </w:t>
            </w:r>
            <w:r>
              <w:rPr>
                <w:rFonts w:hint="default" w:ascii="Consolas" w:hAnsi="Consolas" w:eastAsia="Consolas"/>
                <w:color w:val="0000FF"/>
                <w:sz w:val="14"/>
                <w:szCs w:val="14"/>
              </w:rPr>
              <w:t>null</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Session[</w:t>
            </w:r>
            <w:r>
              <w:rPr>
                <w:rFonts w:hint="default" w:ascii="Consolas" w:hAnsi="Consolas" w:eastAsia="Consolas"/>
                <w:color w:val="A31515"/>
                <w:sz w:val="14"/>
                <w:szCs w:val="14"/>
              </w:rPr>
              <w:t>"id"</w:t>
            </w:r>
            <w:r>
              <w:rPr>
                <w:rFonts w:hint="default" w:ascii="Consolas" w:hAnsi="Consolas" w:eastAsia="Consolas"/>
                <w:color w:val="000000"/>
                <w:sz w:val="14"/>
                <w:szCs w:val="14"/>
              </w:rPr>
              <w:t>] = account.Id;</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Session[</w:t>
            </w:r>
            <w:r>
              <w:rPr>
                <w:rFonts w:hint="default" w:ascii="Consolas" w:hAnsi="Consolas" w:eastAsia="Consolas"/>
                <w:color w:val="A31515"/>
                <w:sz w:val="14"/>
                <w:szCs w:val="14"/>
              </w:rPr>
              <w:t>"username"</w:t>
            </w:r>
            <w:r>
              <w:rPr>
                <w:rFonts w:hint="default" w:ascii="Consolas" w:hAnsi="Consolas" w:eastAsia="Consolas"/>
                <w:color w:val="000000"/>
                <w:sz w:val="14"/>
                <w:szCs w:val="14"/>
              </w:rPr>
              <w:t>] = account.UserName;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Session[</w:t>
            </w:r>
            <w:r>
              <w:rPr>
                <w:rFonts w:hint="default" w:ascii="Consolas" w:hAnsi="Consolas" w:eastAsia="Consolas"/>
                <w:color w:val="A31515"/>
                <w:sz w:val="14"/>
                <w:szCs w:val="14"/>
              </w:rPr>
              <w:t>"Role"</w:t>
            </w:r>
            <w:r>
              <w:rPr>
                <w:rFonts w:hint="default" w:ascii="Consolas" w:hAnsi="Consolas" w:eastAsia="Consolas"/>
                <w:color w:val="000000"/>
                <w:sz w:val="14"/>
                <w:szCs w:val="14"/>
              </w:rPr>
              <w:t>] = account.Role;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FormsAuthentication.SetAuthCookie(account.UserName, </w:t>
            </w:r>
            <w:r>
              <w:rPr>
                <w:rFonts w:hint="default" w:ascii="Consolas" w:hAnsi="Consolas" w:eastAsia="Consolas"/>
                <w:color w:val="0000FF"/>
                <w:sz w:val="14"/>
                <w:szCs w:val="14"/>
              </w:rPr>
              <w:t>false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switch</w:t>
            </w:r>
            <w:r>
              <w:rPr>
                <w:rFonts w:hint="default" w:ascii="Consolas" w:hAnsi="Consolas" w:eastAsia="Consolas"/>
                <w:color w:val="000000"/>
                <w:sz w:val="14"/>
                <w:szCs w:val="14"/>
              </w:rPr>
              <w:t xml:space="preserve"> (account.Role)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"Admin"</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"StaffProfile"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"Trainer"</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"Trainer"</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case</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"Trainee"</w:t>
            </w: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default</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"About"</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"Home"</w:t>
            </w: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else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TempData[</w:t>
            </w:r>
            <w:r>
              <w:rPr>
                <w:rFonts w:hint="default" w:ascii="Consolas" w:hAnsi="Consolas" w:eastAsia="Consolas"/>
                <w:color w:val="A31515"/>
                <w:sz w:val="14"/>
                <w:szCs w:val="14"/>
              </w:rPr>
              <w:t>"result"</w:t>
            </w:r>
            <w:r>
              <w:rPr>
                <w:rFonts w:hint="default" w:ascii="Consolas" w:hAnsi="Consolas" w:eastAsia="Consolas"/>
                <w:color w:val="000000"/>
                <w:sz w:val="14"/>
                <w:szCs w:val="14"/>
              </w:rPr>
              <w:t xml:space="preserve">] = </w:t>
            </w:r>
            <w:r>
              <w:rPr>
                <w:rFonts w:hint="default" w:ascii="Consolas" w:hAnsi="Consolas" w:eastAsia="Consolas"/>
                <w:color w:val="A31515"/>
                <w:sz w:val="14"/>
                <w:szCs w:val="14"/>
              </w:rPr>
              <w:t>"Username or password is invalid!"</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"Home"</w:t>
            </w:r>
            <w:r>
              <w:rPr>
                <w:rFonts w:hint="default" w:ascii="Consolas" w:hAnsi="Consolas" w:eastAsia="Consolas"/>
                <w:color w:val="000000"/>
                <w:sz w:val="14"/>
                <w:szCs w:val="14"/>
              </w:rPr>
              <w: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[Authorize]</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public</w:t>
            </w:r>
            <w:r>
              <w:rPr>
                <w:rFonts w:hint="default" w:ascii="Consolas" w:hAnsi="Consolas" w:eastAsia="Consolas"/>
                <w:color w:val="000000"/>
                <w:sz w:val="14"/>
                <w:szCs w:val="14"/>
              </w:rPr>
              <w:t xml:space="preserve"> ActionResult Logout()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FormsAuthentication.SignOut();</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Session.Abandon();</w:t>
            </w:r>
          </w:p>
          <w:p>
            <w:pPr>
              <w:keepNext w:val="0"/>
              <w:keepLines w:val="0"/>
              <w:pageBreakBefore w:val="0"/>
              <w:widowControl/>
              <w:kinsoku/>
              <w:wordWrap/>
              <w:overflowPunct/>
              <w:topLinePunct w:val="0"/>
              <w:autoSpaceDE/>
              <w:autoSpaceDN/>
              <w:bidi w:val="0"/>
              <w:adjustRightInd/>
              <w:snapToGrid/>
              <w:spacing w:beforeLines="0" w:afterLines="0" w:line="120" w:lineRule="auto"/>
              <w:jc w:val="left"/>
              <w:textAlignment w:val="auto"/>
              <w:rPr>
                <w:rFonts w:hint="default" w:ascii="Consolas" w:hAnsi="Consolas" w:eastAsia="Consolas"/>
                <w:color w:val="000000"/>
                <w:sz w:val="14"/>
                <w:szCs w:val="14"/>
              </w:rPr>
            </w:pPr>
            <w:r>
              <w:rPr>
                <w:rFonts w:hint="default" w:ascii="Consolas" w:hAnsi="Consolas" w:eastAsia="Consolas"/>
                <w:color w:val="000000"/>
                <w:sz w:val="14"/>
                <w:szCs w:val="14"/>
              </w:rPr>
              <w:t xml:space="preserve">            </w:t>
            </w:r>
            <w:r>
              <w:rPr>
                <w:rFonts w:hint="default" w:ascii="Consolas" w:hAnsi="Consolas" w:eastAsia="Consolas"/>
                <w:color w:val="0000FF"/>
                <w:sz w:val="14"/>
                <w:szCs w:val="14"/>
              </w:rPr>
              <w:t>return</w:t>
            </w:r>
            <w:r>
              <w:rPr>
                <w:rFonts w:hint="default" w:ascii="Consolas" w:hAnsi="Consolas" w:eastAsia="Consolas"/>
                <w:color w:val="000000"/>
                <w:sz w:val="14"/>
                <w:szCs w:val="14"/>
              </w:rPr>
              <w:t xml:space="preserve"> RedirectToAction(</w:t>
            </w:r>
            <w:r>
              <w:rPr>
                <w:rFonts w:hint="default" w:ascii="Consolas" w:hAnsi="Consolas" w:eastAsia="Consolas"/>
                <w:color w:val="A31515"/>
                <w:sz w:val="14"/>
                <w:szCs w:val="14"/>
              </w:rPr>
              <w:t>"Index"</w:t>
            </w:r>
            <w:r>
              <w:rPr>
                <w:rFonts w:hint="default" w:ascii="Consolas" w:hAnsi="Consolas" w:eastAsia="Consolas"/>
                <w:color w:val="000000"/>
                <w:sz w:val="14"/>
                <w:szCs w:val="14"/>
              </w:rPr>
              <w:t xml:space="preserve">, </w:t>
            </w:r>
            <w:r>
              <w:rPr>
                <w:rFonts w:hint="default" w:ascii="Consolas" w:hAnsi="Consolas" w:eastAsia="Consolas"/>
                <w:color w:val="A31515"/>
                <w:sz w:val="14"/>
                <w:szCs w:val="14"/>
              </w:rPr>
              <w:t>"Home"</w:t>
            </w:r>
            <w:r>
              <w:rPr>
                <w:rFonts w:hint="default" w:ascii="Consolas" w:hAnsi="Consolas" w:eastAsia="Consolas"/>
                <w:color w:val="000000"/>
                <w:sz w:val="14"/>
                <w:szCs w:val="14"/>
              </w:rPr>
              <w:t>);</w:t>
            </w:r>
          </w:p>
          <w:p>
            <w:pPr>
              <w:keepNext w:val="0"/>
              <w:keepLines w:val="0"/>
              <w:pageBreakBefore w:val="0"/>
              <w:widowControl/>
              <w:numPr>
                <w:ilvl w:val="0"/>
                <w:numId w:val="0"/>
              </w:numPr>
              <w:kinsoku/>
              <w:wordWrap/>
              <w:overflowPunct/>
              <w:topLinePunct w:val="0"/>
              <w:autoSpaceDE/>
              <w:autoSpaceDN/>
              <w:bidi w:val="0"/>
              <w:adjustRightInd/>
              <w:snapToGrid/>
              <w:spacing w:line="120" w:lineRule="auto"/>
              <w:jc w:val="both"/>
              <w:textAlignment w:val="auto"/>
              <w:outlineLvl w:val="9"/>
              <w:rPr>
                <w:rFonts w:hint="default"/>
                <w:b/>
                <w:bCs/>
                <w:sz w:val="14"/>
                <w:szCs w:val="14"/>
                <w:vertAlign w:val="baseline"/>
                <w:lang w:val="en-US"/>
              </w:rPr>
            </w:pPr>
            <w:r>
              <w:rPr>
                <w:rFonts w:hint="default" w:ascii="Consolas" w:hAnsi="Consolas" w:eastAsia="Consolas"/>
                <w:color w:val="000000"/>
                <w:sz w:val="14"/>
                <w:szCs w:val="14"/>
              </w:rPr>
              <w:t xml:space="preserve">        }</w:t>
            </w:r>
          </w:p>
        </w:tc>
      </w:tr>
    </w:tbl>
    <w:p>
      <w:pPr>
        <w:numPr>
          <w:ilvl w:val="0"/>
          <w:numId w:val="0"/>
        </w:numPr>
        <w:spacing w:line="360" w:lineRule="auto"/>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2364"/>
        <w:gridCol w:w="69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364"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Method</w:t>
            </w:r>
          </w:p>
        </w:tc>
        <w:tc>
          <w:tcPr>
            <w:tcW w:w="6943" w:type="dxa"/>
          </w:tcPr>
          <w:p>
            <w:pPr>
              <w:widowControl w:val="0"/>
              <w:numPr>
                <w:ilvl w:val="0"/>
                <w:numId w:val="0"/>
              </w:numPr>
              <w:spacing w:line="360" w:lineRule="auto"/>
              <w:jc w:val="center"/>
              <w:outlineLvl w:val="9"/>
              <w:rPr>
                <w:rFonts w:hint="default"/>
                <w:b/>
                <w:bCs/>
                <w:sz w:val="24"/>
                <w:szCs w:val="24"/>
                <w:vertAlign w:val="baseline"/>
                <w:lang w:val="en-US"/>
              </w:rPr>
            </w:pPr>
            <w:r>
              <w:rPr>
                <w:rFonts w:hint="default"/>
                <w:b/>
                <w:bCs/>
                <w:sz w:val="24"/>
                <w:szCs w:val="24"/>
                <w:vertAlign w:val="baseline"/>
                <w:lang w:val="en-US"/>
              </w:rPr>
              <w:t>Task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Login</w:t>
            </w:r>
          </w:p>
        </w:tc>
        <w:tc>
          <w:tcPr>
            <w:tcW w:w="6943"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user to login 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2" w:type="dxa"/>
          </w:tcPr>
          <w:p>
            <w:pPr>
              <w:widowControl w:val="0"/>
              <w:numPr>
                <w:ilvl w:val="0"/>
                <w:numId w:val="0"/>
              </w:numPr>
              <w:spacing w:line="360" w:lineRule="auto"/>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364" w:type="dxa"/>
          </w:tcPr>
          <w:p>
            <w:pPr>
              <w:widowControl w:val="0"/>
              <w:numPr>
                <w:ilvl w:val="0"/>
                <w:numId w:val="0"/>
              </w:numPr>
              <w:spacing w:line="360" w:lineRule="auto"/>
              <w:jc w:val="both"/>
              <w:outlineLvl w:val="9"/>
              <w:rPr>
                <w:rFonts w:hint="default"/>
                <w:b w:val="0"/>
                <w:bCs w:val="0"/>
                <w:sz w:val="24"/>
                <w:szCs w:val="24"/>
                <w:vertAlign w:val="baseline"/>
                <w:lang w:val="en-US"/>
              </w:rPr>
            </w:pPr>
            <w:r>
              <w:rPr>
                <w:rFonts w:hint="default"/>
                <w:b w:val="0"/>
                <w:bCs w:val="0"/>
                <w:sz w:val="24"/>
                <w:szCs w:val="24"/>
                <w:vertAlign w:val="baseline"/>
                <w:lang w:val="en-US"/>
              </w:rPr>
              <w:t>Logout</w:t>
            </w:r>
          </w:p>
        </w:tc>
        <w:tc>
          <w:tcPr>
            <w:tcW w:w="6943" w:type="dxa"/>
            <w:vAlign w:val="top"/>
          </w:tcPr>
          <w:p>
            <w:pPr>
              <w:widowControl w:val="0"/>
              <w:numPr>
                <w:ilvl w:val="0"/>
                <w:numId w:val="0"/>
              </w:numPr>
              <w:spacing w:line="360" w:lineRule="auto"/>
              <w:ind w:left="0" w:leftChars="0" w:firstLine="0" w:firstLineChars="0"/>
              <w:jc w:val="both"/>
              <w:outlineLvl w:val="9"/>
              <w:rPr>
                <w:rFonts w:hint="default"/>
                <w:b w:val="0"/>
                <w:bCs w:val="0"/>
                <w:sz w:val="24"/>
                <w:szCs w:val="24"/>
                <w:vertAlign w:val="baseline"/>
                <w:lang w:val="en-US"/>
              </w:rPr>
            </w:pPr>
            <w:r>
              <w:rPr>
                <w:rFonts w:hint="default"/>
                <w:b w:val="0"/>
                <w:bCs w:val="0"/>
                <w:sz w:val="24"/>
                <w:szCs w:val="24"/>
                <w:vertAlign w:val="baseline"/>
                <w:lang w:val="en-US"/>
              </w:rPr>
              <w:t>The method help user to log out from the system.</w:t>
            </w:r>
          </w:p>
        </w:tc>
      </w:tr>
    </w:tbl>
    <w:p>
      <w:pPr>
        <w:numPr>
          <w:ilvl w:val="0"/>
          <w:numId w:val="0"/>
        </w:numPr>
        <w:spacing w:line="360" w:lineRule="auto"/>
        <w:ind w:leftChars="0"/>
        <w:jc w:val="both"/>
        <w:outlineLvl w:val="9"/>
        <w:rPr>
          <w:rFonts w:hint="default"/>
          <w:b/>
          <w:bCs/>
          <w:sz w:val="24"/>
          <w:szCs w:val="24"/>
          <w:lang w:val="en-US"/>
        </w:rPr>
      </w:pPr>
    </w:p>
    <w:p>
      <w:pPr>
        <w:numPr>
          <w:ilvl w:val="0"/>
          <w:numId w:val="5"/>
        </w:numPr>
        <w:spacing w:line="360" w:lineRule="auto"/>
        <w:ind w:left="0" w:leftChars="0" w:firstLine="0" w:firstLineChars="0"/>
        <w:jc w:val="both"/>
        <w:outlineLvl w:val="0"/>
        <w:rPr>
          <w:rFonts w:hint="default"/>
          <w:b/>
          <w:bCs/>
          <w:sz w:val="24"/>
          <w:szCs w:val="24"/>
          <w:lang w:val="en-US"/>
        </w:rPr>
      </w:pPr>
      <w:bookmarkStart w:id="17" w:name="_Toc26033"/>
      <w:r>
        <w:rPr>
          <w:rFonts w:hint="default"/>
          <w:b/>
          <w:bCs/>
          <w:sz w:val="24"/>
          <w:szCs w:val="24"/>
          <w:lang w:val="en-US"/>
        </w:rPr>
        <w:t>Application interfaces</w:t>
      </w:r>
      <w:bookmarkEnd w:id="17"/>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0"/>
          <w:numId w:val="0"/>
        </w:numPr>
        <w:spacing w:after="200" w:line="360" w:lineRule="auto"/>
        <w:jc w:val="both"/>
        <w:outlineLvl w:val="0"/>
        <w:rPr>
          <w:rFonts w:hint="default"/>
          <w:b/>
          <w:bCs/>
          <w:sz w:val="24"/>
          <w:szCs w:val="24"/>
          <w:lang w:val="en-US"/>
        </w:rPr>
      </w:pPr>
    </w:p>
    <w:p>
      <w:pPr>
        <w:numPr>
          <w:ilvl w:val="1"/>
          <w:numId w:val="5"/>
        </w:numPr>
        <w:spacing w:line="360" w:lineRule="auto"/>
        <w:ind w:left="0" w:leftChars="0" w:firstLine="0" w:firstLineChars="0"/>
        <w:jc w:val="both"/>
        <w:outlineLvl w:val="1"/>
        <w:rPr>
          <w:rFonts w:hint="default"/>
          <w:b/>
          <w:bCs/>
          <w:sz w:val="24"/>
          <w:szCs w:val="24"/>
          <w:lang w:val="en-US"/>
        </w:rPr>
      </w:pPr>
      <w:bookmarkStart w:id="18" w:name="_Toc31941"/>
      <w:r>
        <w:rPr>
          <w:rFonts w:hint="default"/>
          <w:b/>
          <w:bCs/>
          <w:sz w:val="24"/>
          <w:szCs w:val="24"/>
          <w:lang w:val="en-US"/>
        </w:rPr>
        <w:t>Login page</w:t>
      </w:r>
      <w:bookmarkEnd w:id="18"/>
    </w:p>
    <w:p>
      <w:pPr>
        <w:numPr>
          <w:ilvl w:val="0"/>
          <w:numId w:val="0"/>
        </w:numPr>
        <w:spacing w:line="360" w:lineRule="auto"/>
        <w:ind w:leftChars="0"/>
        <w:jc w:val="both"/>
        <w:outlineLvl w:val="9"/>
        <w:rPr>
          <w:rFonts w:hint="default"/>
          <w:b/>
          <w:bCs/>
          <w:sz w:val="24"/>
          <w:szCs w:val="24"/>
          <w:lang w:val="en-US"/>
        </w:rPr>
      </w:pPr>
      <w:r>
        <w:rPr>
          <w:rFonts w:hint="default"/>
          <w:b/>
          <w:bCs/>
          <w:sz w:val="24"/>
          <w:szCs w:val="24"/>
          <w:lang w:val="en-US"/>
        </w:rPr>
        <w:t xml:space="preserve"> </w:t>
      </w:r>
    </w:p>
    <w:p>
      <w:pPr>
        <w:spacing w:line="360" w:lineRule="auto"/>
        <w:jc w:val="center"/>
        <w:outlineLvl w:val="9"/>
        <w:rPr>
          <w:sz w:val="24"/>
          <w:szCs w:val="24"/>
        </w:rPr>
      </w:pPr>
      <w:r>
        <w:rPr>
          <w:sz w:val="24"/>
          <w:szCs w:val="24"/>
        </w:rPr>
        <w:drawing>
          <wp:inline distT="0" distB="0" distL="114300" distR="114300">
            <wp:extent cx="7213600" cy="3396615"/>
            <wp:effectExtent l="9525" t="9525" r="15875"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7213600" cy="339661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w:t>
      </w:r>
      <w:r>
        <w:fldChar w:fldCharType="end"/>
      </w:r>
      <w:r>
        <w:rPr>
          <w:lang w:val="en-US"/>
        </w:rPr>
        <w:t xml:space="preserve"> : Login page</w:t>
      </w:r>
    </w:p>
    <w:p>
      <w:pPr>
        <w:spacing w:line="360" w:lineRule="auto"/>
        <w:jc w:val="center"/>
        <w:outlineLvl w:val="9"/>
        <w:rPr>
          <w:sz w:val="24"/>
          <w:szCs w:val="24"/>
        </w:rPr>
      </w:pPr>
    </w:p>
    <w:p>
      <w:pPr>
        <w:numPr>
          <w:ilvl w:val="1"/>
          <w:numId w:val="5"/>
        </w:numPr>
        <w:spacing w:line="360" w:lineRule="auto"/>
        <w:ind w:left="0" w:leftChars="0" w:firstLine="0" w:firstLineChars="0"/>
        <w:jc w:val="both"/>
        <w:outlineLvl w:val="1"/>
        <w:rPr>
          <w:rFonts w:hint="default"/>
          <w:b/>
          <w:bCs/>
          <w:sz w:val="24"/>
          <w:szCs w:val="24"/>
          <w:lang w:val="en-US"/>
        </w:rPr>
      </w:pPr>
      <w:bookmarkStart w:id="19" w:name="_Toc25762"/>
      <w:r>
        <w:rPr>
          <w:rFonts w:hint="default"/>
          <w:b/>
          <w:bCs/>
          <w:sz w:val="24"/>
          <w:szCs w:val="24"/>
          <w:lang w:val="en-US"/>
        </w:rPr>
        <w:t>Login as Admin</w:t>
      </w:r>
      <w:bookmarkEnd w:id="19"/>
    </w:p>
    <w:p>
      <w:pPr>
        <w:spacing w:line="360" w:lineRule="auto"/>
        <w:jc w:val="center"/>
        <w:outlineLvl w:val="9"/>
        <w:rPr>
          <w:sz w:val="24"/>
          <w:szCs w:val="24"/>
        </w:rPr>
      </w:pPr>
      <w:r>
        <w:rPr>
          <w:sz w:val="24"/>
          <w:szCs w:val="24"/>
        </w:rPr>
        <w:drawing>
          <wp:inline distT="0" distB="0" distL="114300" distR="114300">
            <wp:extent cx="8856980" cy="4174490"/>
            <wp:effectExtent l="9525" t="9525" r="18415" b="222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0"/>
                    <a:stretch>
                      <a:fillRect/>
                    </a:stretch>
                  </pic:blipFill>
                  <pic:spPr>
                    <a:xfrm>
                      <a:off x="0" y="0"/>
                      <a:ext cx="8856980" cy="417449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w:t>
      </w:r>
      <w:r>
        <w:fldChar w:fldCharType="end"/>
      </w:r>
      <w:r>
        <w:rPr>
          <w:lang w:val="en-US"/>
        </w:rPr>
        <w:t xml:space="preserve"> : The page show list of existing account</w:t>
      </w:r>
    </w:p>
    <w:p>
      <w:pPr>
        <w:spacing w:line="360" w:lineRule="auto"/>
        <w:jc w:val="center"/>
        <w:outlineLvl w:val="9"/>
        <w:rPr>
          <w:sz w:val="24"/>
          <w:szCs w:val="24"/>
        </w:rPr>
      </w:pPr>
      <w:r>
        <w:rPr>
          <w:sz w:val="24"/>
          <w:szCs w:val="24"/>
        </w:rPr>
        <w:drawing>
          <wp:inline distT="0" distB="0" distL="114300" distR="114300">
            <wp:extent cx="8851265" cy="4234180"/>
            <wp:effectExtent l="9525" t="9525" r="24130" b="2349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21"/>
                    <a:stretch>
                      <a:fillRect/>
                    </a:stretch>
                  </pic:blipFill>
                  <pic:spPr>
                    <a:xfrm>
                      <a:off x="0" y="0"/>
                      <a:ext cx="8851265" cy="423418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3</w:t>
      </w:r>
      <w:r>
        <w:fldChar w:fldCharType="end"/>
      </w:r>
      <w:r>
        <w:rPr>
          <w:lang w:val="en-US"/>
        </w:rPr>
        <w:t xml:space="preserve"> : The page for admin to </w:t>
      </w:r>
      <w:r>
        <w:rPr>
          <w:rFonts w:hint="default"/>
          <w:lang w:val="en-US"/>
        </w:rPr>
        <w:t>add new</w:t>
      </w:r>
      <w:r>
        <w:rPr>
          <w:lang w:val="en-US"/>
        </w:rPr>
        <w:t>t account</w:t>
      </w:r>
    </w:p>
    <w:p>
      <w:pPr>
        <w:spacing w:line="360" w:lineRule="auto"/>
        <w:jc w:val="center"/>
        <w:outlineLvl w:val="9"/>
        <w:rPr>
          <w:sz w:val="24"/>
          <w:szCs w:val="24"/>
        </w:rPr>
      </w:pPr>
      <w:r>
        <w:rPr>
          <w:sz w:val="24"/>
          <w:szCs w:val="24"/>
        </w:rPr>
        <w:drawing>
          <wp:inline distT="0" distB="0" distL="114300" distR="114300">
            <wp:extent cx="8860155" cy="4208780"/>
            <wp:effectExtent l="9525" t="9525" r="15240" b="184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2"/>
                    <a:stretch>
                      <a:fillRect/>
                    </a:stretch>
                  </pic:blipFill>
                  <pic:spPr>
                    <a:xfrm>
                      <a:off x="0" y="0"/>
                      <a:ext cx="8860155" cy="420878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4</w:t>
      </w:r>
      <w:r>
        <w:fldChar w:fldCharType="end"/>
      </w:r>
      <w:r>
        <w:rPr>
          <w:lang w:val="en-US"/>
        </w:rPr>
        <w:t xml:space="preserve"> : The page for admin to edit account</w:t>
      </w:r>
    </w:p>
    <w:p>
      <w:pPr>
        <w:spacing w:line="360" w:lineRule="auto"/>
        <w:jc w:val="center"/>
        <w:outlineLvl w:val="9"/>
        <w:rPr>
          <w:sz w:val="24"/>
          <w:szCs w:val="24"/>
        </w:rPr>
      </w:pPr>
    </w:p>
    <w:p>
      <w:pPr>
        <w:numPr>
          <w:ilvl w:val="1"/>
          <w:numId w:val="5"/>
        </w:numPr>
        <w:spacing w:line="360" w:lineRule="auto"/>
        <w:ind w:left="0" w:leftChars="0" w:firstLine="0" w:firstLineChars="0"/>
        <w:jc w:val="both"/>
        <w:outlineLvl w:val="1"/>
        <w:rPr>
          <w:rFonts w:hint="default"/>
          <w:b/>
          <w:bCs/>
          <w:sz w:val="24"/>
          <w:szCs w:val="24"/>
          <w:lang w:val="en-US"/>
        </w:rPr>
      </w:pPr>
      <w:bookmarkStart w:id="20" w:name="_Toc14892"/>
      <w:r>
        <w:rPr>
          <w:rFonts w:hint="default"/>
          <w:b/>
          <w:bCs/>
          <w:sz w:val="24"/>
          <w:szCs w:val="24"/>
          <w:lang w:val="en-US"/>
        </w:rPr>
        <w:t>Login as Training Staff</w:t>
      </w:r>
      <w:bookmarkEnd w:id="20"/>
    </w:p>
    <w:p>
      <w:pPr>
        <w:spacing w:line="360" w:lineRule="auto"/>
        <w:jc w:val="center"/>
        <w:outlineLvl w:val="9"/>
        <w:rPr>
          <w:sz w:val="24"/>
          <w:szCs w:val="24"/>
        </w:rPr>
      </w:pPr>
      <w:r>
        <w:rPr>
          <w:sz w:val="24"/>
          <w:szCs w:val="24"/>
        </w:rPr>
        <w:drawing>
          <wp:inline distT="0" distB="0" distL="114300" distR="114300">
            <wp:extent cx="8150225" cy="4372610"/>
            <wp:effectExtent l="9525" t="9525" r="12700" b="1841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3"/>
                    <a:stretch>
                      <a:fillRect/>
                    </a:stretch>
                  </pic:blipFill>
                  <pic:spPr>
                    <a:xfrm>
                      <a:off x="0" y="0"/>
                      <a:ext cx="8150225" cy="437261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5</w:t>
      </w:r>
      <w:r>
        <w:fldChar w:fldCharType="end"/>
      </w:r>
      <w:r>
        <w:rPr>
          <w:lang w:val="en-US"/>
        </w:rPr>
        <w:t xml:space="preserve"> : The page for staff</w:t>
      </w:r>
      <w:r>
        <w:rPr>
          <w:rFonts w:hint="default"/>
          <w:lang w:val="en-US"/>
        </w:rPr>
        <w:t xml:space="preserve"> </w:t>
      </w:r>
      <w:r>
        <w:rPr>
          <w:lang w:val="en-US"/>
        </w:rPr>
        <w:t xml:space="preserve"> to edit their profile</w:t>
      </w:r>
    </w:p>
    <w:p>
      <w:pPr>
        <w:spacing w:line="360" w:lineRule="auto"/>
        <w:jc w:val="center"/>
        <w:outlineLvl w:val="9"/>
        <w:rPr>
          <w:sz w:val="24"/>
          <w:szCs w:val="24"/>
        </w:rPr>
      </w:pPr>
      <w:r>
        <w:rPr>
          <w:sz w:val="24"/>
          <w:szCs w:val="24"/>
        </w:rPr>
        <w:drawing>
          <wp:inline distT="0" distB="0" distL="114300" distR="114300">
            <wp:extent cx="8851265" cy="4181475"/>
            <wp:effectExtent l="9525" t="9525" r="24130" b="1524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4"/>
                    <a:stretch>
                      <a:fillRect/>
                    </a:stretch>
                  </pic:blipFill>
                  <pic:spPr>
                    <a:xfrm>
                      <a:off x="0" y="0"/>
                      <a:ext cx="8851265" cy="418147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6</w:t>
      </w:r>
      <w:r>
        <w:fldChar w:fldCharType="end"/>
      </w:r>
      <w:r>
        <w:rPr>
          <w:lang w:val="en-US"/>
        </w:rPr>
        <w:t xml:space="preserve"> : The page show list of existing category</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8851265" cy="4185920"/>
            <wp:effectExtent l="9525" t="9525" r="24130" b="1079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5"/>
                    <a:stretch>
                      <a:fillRect/>
                    </a:stretch>
                  </pic:blipFill>
                  <pic:spPr>
                    <a:xfrm>
                      <a:off x="0" y="0"/>
                      <a:ext cx="8851265" cy="418592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7</w:t>
      </w:r>
      <w:r>
        <w:fldChar w:fldCharType="end"/>
      </w:r>
      <w:r>
        <w:rPr>
          <w:lang w:val="en-US"/>
        </w:rPr>
        <w:t xml:space="preserve"> : The page for staff  to add new category</w:t>
      </w:r>
    </w:p>
    <w:p>
      <w:pPr>
        <w:spacing w:line="360" w:lineRule="auto"/>
        <w:jc w:val="center"/>
        <w:outlineLvl w:val="9"/>
        <w:rPr>
          <w:sz w:val="24"/>
          <w:szCs w:val="24"/>
        </w:rPr>
      </w:pPr>
      <w:r>
        <w:rPr>
          <w:sz w:val="24"/>
          <w:szCs w:val="24"/>
        </w:rPr>
        <w:drawing>
          <wp:inline distT="0" distB="0" distL="114300" distR="114300">
            <wp:extent cx="8851265" cy="4177030"/>
            <wp:effectExtent l="9525" t="9525" r="16510" b="2349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6"/>
                    <a:stretch>
                      <a:fillRect/>
                    </a:stretch>
                  </pic:blipFill>
                  <pic:spPr>
                    <a:xfrm>
                      <a:off x="0" y="0"/>
                      <a:ext cx="8851265" cy="417703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8</w:t>
      </w:r>
      <w:r>
        <w:fldChar w:fldCharType="end"/>
      </w:r>
      <w:r>
        <w:rPr>
          <w:lang w:val="en-US"/>
        </w:rPr>
        <w:t xml:space="preserve"> : The page for staff  to edit category</w:t>
      </w:r>
    </w:p>
    <w:p>
      <w:pPr>
        <w:spacing w:line="360" w:lineRule="auto"/>
        <w:jc w:val="center"/>
        <w:outlineLvl w:val="9"/>
        <w:rPr>
          <w:sz w:val="24"/>
          <w:szCs w:val="24"/>
        </w:rPr>
      </w:pPr>
      <w:r>
        <w:rPr>
          <w:sz w:val="24"/>
          <w:szCs w:val="24"/>
        </w:rPr>
        <w:drawing>
          <wp:inline distT="0" distB="0" distL="114300" distR="114300">
            <wp:extent cx="8851265" cy="4167505"/>
            <wp:effectExtent l="9525" t="9525" r="24130" b="1397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7"/>
                    <a:stretch>
                      <a:fillRect/>
                    </a:stretch>
                  </pic:blipFill>
                  <pic:spPr>
                    <a:xfrm>
                      <a:off x="0" y="0"/>
                      <a:ext cx="8851265" cy="416750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9</w:t>
      </w:r>
      <w:r>
        <w:fldChar w:fldCharType="end"/>
      </w:r>
      <w:r>
        <w:rPr>
          <w:lang w:val="en-US"/>
        </w:rPr>
        <w:t xml:space="preserve"> : The page show list of existing course</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8400415" cy="4772660"/>
            <wp:effectExtent l="9525" t="9525" r="10160" b="18415"/>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8"/>
                    <a:stretch>
                      <a:fillRect/>
                    </a:stretch>
                  </pic:blipFill>
                  <pic:spPr>
                    <a:xfrm>
                      <a:off x="0" y="0"/>
                      <a:ext cx="8400415" cy="477266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10</w:t>
      </w:r>
      <w:r>
        <w:fldChar w:fldCharType="end"/>
      </w:r>
      <w:r>
        <w:rPr>
          <w:lang w:val="en-US"/>
        </w:rPr>
        <w:t xml:space="preserve"> : The page for staff  to add new course</w:t>
      </w:r>
    </w:p>
    <w:p>
      <w:pPr>
        <w:spacing w:line="360" w:lineRule="auto"/>
        <w:jc w:val="center"/>
        <w:outlineLvl w:val="9"/>
        <w:rPr>
          <w:sz w:val="24"/>
          <w:szCs w:val="24"/>
        </w:rPr>
      </w:pPr>
      <w:r>
        <w:rPr>
          <w:sz w:val="24"/>
          <w:szCs w:val="24"/>
        </w:rPr>
        <w:drawing>
          <wp:inline distT="0" distB="0" distL="114300" distR="114300">
            <wp:extent cx="8851265" cy="4065905"/>
            <wp:effectExtent l="9525" t="9525" r="24130" b="2413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9"/>
                    <a:stretch>
                      <a:fillRect/>
                    </a:stretch>
                  </pic:blipFill>
                  <pic:spPr>
                    <a:xfrm>
                      <a:off x="0" y="0"/>
                      <a:ext cx="8851265" cy="406590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11</w:t>
      </w:r>
      <w:r>
        <w:fldChar w:fldCharType="end"/>
      </w:r>
      <w:r>
        <w:rPr>
          <w:lang w:val="en-US"/>
        </w:rPr>
        <w:t xml:space="preserve"> : The page for staff  to edit course</w:t>
      </w:r>
    </w:p>
    <w:p>
      <w:pPr>
        <w:spacing w:line="360" w:lineRule="auto"/>
        <w:jc w:val="center"/>
        <w:outlineLvl w:val="9"/>
        <w:rPr>
          <w:sz w:val="24"/>
          <w:szCs w:val="24"/>
        </w:rPr>
      </w:pPr>
      <w:r>
        <w:rPr>
          <w:sz w:val="24"/>
          <w:szCs w:val="24"/>
        </w:rPr>
        <w:drawing>
          <wp:inline distT="0" distB="0" distL="114300" distR="114300">
            <wp:extent cx="8851265" cy="3766185"/>
            <wp:effectExtent l="9525" t="9525" r="24130" b="1905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30"/>
                    <a:stretch>
                      <a:fillRect/>
                    </a:stretch>
                  </pic:blipFill>
                  <pic:spPr>
                    <a:xfrm>
                      <a:off x="0" y="0"/>
                      <a:ext cx="8851265" cy="376618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12</w:t>
      </w:r>
      <w:r>
        <w:fldChar w:fldCharType="end"/>
      </w:r>
      <w:r>
        <w:rPr>
          <w:lang w:val="en-US"/>
        </w:rPr>
        <w:t xml:space="preserve"> : The page show list of existing topic</w:t>
      </w:r>
    </w:p>
    <w:p>
      <w:pPr>
        <w:spacing w:line="360" w:lineRule="auto"/>
        <w:jc w:val="center"/>
        <w:outlineLvl w:val="9"/>
        <w:rPr>
          <w:sz w:val="24"/>
          <w:szCs w:val="24"/>
        </w:rPr>
      </w:pPr>
      <w:r>
        <w:rPr>
          <w:sz w:val="24"/>
          <w:szCs w:val="24"/>
        </w:rPr>
        <w:drawing>
          <wp:inline distT="0" distB="0" distL="114300" distR="114300">
            <wp:extent cx="8851265" cy="4171950"/>
            <wp:effectExtent l="9525" t="9525" r="24130" b="952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31"/>
                    <a:stretch>
                      <a:fillRect/>
                    </a:stretch>
                  </pic:blipFill>
                  <pic:spPr>
                    <a:xfrm>
                      <a:off x="0" y="0"/>
                      <a:ext cx="8851265" cy="417195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13</w:t>
      </w:r>
      <w:r>
        <w:fldChar w:fldCharType="end"/>
      </w:r>
      <w:r>
        <w:rPr>
          <w:lang w:val="en-US"/>
        </w:rPr>
        <w:t xml:space="preserve"> : The page for staff  to add new topic</w:t>
      </w:r>
    </w:p>
    <w:p>
      <w:pPr>
        <w:spacing w:line="360" w:lineRule="auto"/>
        <w:jc w:val="center"/>
        <w:outlineLvl w:val="9"/>
        <w:rPr>
          <w:sz w:val="24"/>
          <w:szCs w:val="24"/>
        </w:rPr>
      </w:pPr>
      <w:r>
        <w:rPr>
          <w:sz w:val="24"/>
          <w:szCs w:val="24"/>
        </w:rPr>
        <w:drawing>
          <wp:inline distT="0" distB="0" distL="114300" distR="114300">
            <wp:extent cx="8564245" cy="4661535"/>
            <wp:effectExtent l="9525" t="9525" r="17780" b="1524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32"/>
                    <a:stretch>
                      <a:fillRect/>
                    </a:stretch>
                  </pic:blipFill>
                  <pic:spPr>
                    <a:xfrm>
                      <a:off x="0" y="0"/>
                      <a:ext cx="8564245" cy="466153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14</w:t>
      </w:r>
      <w:r>
        <w:fldChar w:fldCharType="end"/>
      </w:r>
      <w:r>
        <w:rPr>
          <w:lang w:val="en-US"/>
        </w:rPr>
        <w:t xml:space="preserve"> : The page for staff  to edit topic</w:t>
      </w:r>
    </w:p>
    <w:p>
      <w:pPr>
        <w:spacing w:line="360" w:lineRule="auto"/>
        <w:jc w:val="center"/>
        <w:outlineLvl w:val="9"/>
        <w:rPr>
          <w:sz w:val="24"/>
          <w:szCs w:val="24"/>
        </w:rPr>
      </w:pPr>
      <w:r>
        <w:rPr>
          <w:sz w:val="24"/>
          <w:szCs w:val="24"/>
        </w:rPr>
        <w:drawing>
          <wp:inline distT="0" distB="0" distL="114300" distR="114300">
            <wp:extent cx="8861425" cy="3643630"/>
            <wp:effectExtent l="9525" t="9525" r="13970" b="1968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33"/>
                    <a:stretch>
                      <a:fillRect/>
                    </a:stretch>
                  </pic:blipFill>
                  <pic:spPr>
                    <a:xfrm>
                      <a:off x="0" y="0"/>
                      <a:ext cx="8861425" cy="364363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15</w:t>
      </w:r>
      <w:r>
        <w:fldChar w:fldCharType="end"/>
      </w:r>
      <w:r>
        <w:rPr>
          <w:lang w:val="en-US"/>
        </w:rPr>
        <w:t xml:space="preserve"> : The page show list of existing trainer</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8851265" cy="4167505"/>
            <wp:effectExtent l="9525" t="9525" r="24130" b="1397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34"/>
                    <a:stretch>
                      <a:fillRect/>
                    </a:stretch>
                  </pic:blipFill>
                  <pic:spPr>
                    <a:xfrm>
                      <a:off x="0" y="0"/>
                      <a:ext cx="8851265" cy="416750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16</w:t>
      </w:r>
      <w:r>
        <w:fldChar w:fldCharType="end"/>
      </w:r>
      <w:r>
        <w:rPr>
          <w:lang w:val="en-US"/>
        </w:rPr>
        <w:t xml:space="preserve"> : The page for staff  to edit trainer profile</w:t>
      </w:r>
    </w:p>
    <w:p>
      <w:pPr>
        <w:spacing w:line="360" w:lineRule="auto"/>
        <w:jc w:val="center"/>
        <w:outlineLvl w:val="9"/>
        <w:rPr>
          <w:sz w:val="24"/>
          <w:szCs w:val="24"/>
        </w:rPr>
      </w:pPr>
      <w:r>
        <w:rPr>
          <w:sz w:val="24"/>
          <w:szCs w:val="24"/>
        </w:rPr>
        <w:drawing>
          <wp:inline distT="0" distB="0" distL="114300" distR="114300">
            <wp:extent cx="8851265" cy="3816985"/>
            <wp:effectExtent l="9525" t="9525" r="24130" b="1397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35"/>
                    <a:stretch>
                      <a:fillRect/>
                    </a:stretch>
                  </pic:blipFill>
                  <pic:spPr>
                    <a:xfrm>
                      <a:off x="0" y="0"/>
                      <a:ext cx="8851265" cy="381698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17</w:t>
      </w:r>
      <w:r>
        <w:fldChar w:fldCharType="end"/>
      </w:r>
      <w:r>
        <w:rPr>
          <w:lang w:val="en-US"/>
        </w:rPr>
        <w:t>: The page show list of existing trainee</w:t>
      </w:r>
    </w:p>
    <w:p>
      <w:pPr>
        <w:spacing w:line="360" w:lineRule="auto"/>
        <w:jc w:val="center"/>
        <w:outlineLvl w:val="9"/>
        <w:rPr>
          <w:sz w:val="24"/>
          <w:szCs w:val="24"/>
        </w:rPr>
      </w:pPr>
      <w:r>
        <w:rPr>
          <w:sz w:val="24"/>
          <w:szCs w:val="24"/>
        </w:rPr>
        <w:drawing>
          <wp:inline distT="0" distB="0" distL="114300" distR="114300">
            <wp:extent cx="8855710" cy="4211320"/>
            <wp:effectExtent l="9525" t="9525" r="19685" b="15875"/>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36"/>
                    <a:stretch>
                      <a:fillRect/>
                    </a:stretch>
                  </pic:blipFill>
                  <pic:spPr>
                    <a:xfrm>
                      <a:off x="0" y="0"/>
                      <a:ext cx="8855710" cy="421132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18</w:t>
      </w:r>
      <w:r>
        <w:fldChar w:fldCharType="end"/>
      </w:r>
      <w:r>
        <w:rPr>
          <w:lang w:val="en-US"/>
        </w:rPr>
        <w:t xml:space="preserve"> : The page for staff  to add new trainee account</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8860790" cy="4232275"/>
            <wp:effectExtent l="9525" t="9525" r="14605" b="1016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37"/>
                    <a:stretch>
                      <a:fillRect/>
                    </a:stretch>
                  </pic:blipFill>
                  <pic:spPr>
                    <a:xfrm>
                      <a:off x="0" y="0"/>
                      <a:ext cx="8860790" cy="423227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19</w:t>
      </w:r>
      <w:r>
        <w:fldChar w:fldCharType="end"/>
      </w:r>
      <w:r>
        <w:rPr>
          <w:lang w:val="en-US"/>
        </w:rPr>
        <w:t xml:space="preserve"> : The page for staff  to edit trainee account</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8661400" cy="4353560"/>
            <wp:effectExtent l="9525" t="9525" r="15875" b="18415"/>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38"/>
                    <a:stretch>
                      <a:fillRect/>
                    </a:stretch>
                  </pic:blipFill>
                  <pic:spPr>
                    <a:xfrm>
                      <a:off x="0" y="0"/>
                      <a:ext cx="8661400" cy="435356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20</w:t>
      </w:r>
      <w:r>
        <w:fldChar w:fldCharType="end"/>
      </w:r>
      <w:r>
        <w:rPr>
          <w:lang w:val="en-US"/>
        </w:rPr>
        <w:t xml:space="preserve"> : The page for staff  to edit trainee profile</w:t>
      </w:r>
    </w:p>
    <w:p>
      <w:pPr>
        <w:spacing w:line="360" w:lineRule="auto"/>
        <w:jc w:val="center"/>
        <w:outlineLvl w:val="9"/>
        <w:rPr>
          <w:sz w:val="24"/>
          <w:szCs w:val="24"/>
        </w:rPr>
      </w:pPr>
    </w:p>
    <w:p>
      <w:pPr>
        <w:numPr>
          <w:ilvl w:val="1"/>
          <w:numId w:val="5"/>
        </w:numPr>
        <w:spacing w:line="360" w:lineRule="auto"/>
        <w:ind w:left="0" w:leftChars="0" w:firstLine="0" w:firstLineChars="0"/>
        <w:jc w:val="both"/>
        <w:outlineLvl w:val="1"/>
        <w:rPr>
          <w:rFonts w:hint="default"/>
          <w:b/>
          <w:bCs/>
          <w:sz w:val="24"/>
          <w:szCs w:val="24"/>
          <w:lang w:val="en-US"/>
        </w:rPr>
      </w:pPr>
      <w:bookmarkStart w:id="21" w:name="_Toc5340"/>
      <w:r>
        <w:rPr>
          <w:rFonts w:hint="default"/>
          <w:b/>
          <w:bCs/>
          <w:sz w:val="24"/>
          <w:szCs w:val="24"/>
          <w:lang w:val="en-US"/>
        </w:rPr>
        <w:t>Login as Trainer</w:t>
      </w:r>
      <w:bookmarkEnd w:id="21"/>
    </w:p>
    <w:p>
      <w:pPr>
        <w:spacing w:line="360" w:lineRule="auto"/>
        <w:jc w:val="center"/>
        <w:outlineLvl w:val="9"/>
        <w:rPr>
          <w:sz w:val="24"/>
          <w:szCs w:val="24"/>
        </w:rPr>
      </w:pPr>
      <w:r>
        <w:rPr>
          <w:sz w:val="24"/>
          <w:szCs w:val="24"/>
        </w:rPr>
        <w:drawing>
          <wp:inline distT="0" distB="0" distL="114300" distR="114300">
            <wp:extent cx="8860790" cy="4140835"/>
            <wp:effectExtent l="9525" t="9525" r="14605" b="1016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39"/>
                    <a:stretch>
                      <a:fillRect/>
                    </a:stretch>
                  </pic:blipFill>
                  <pic:spPr>
                    <a:xfrm>
                      <a:off x="0" y="0"/>
                      <a:ext cx="8860790" cy="414083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21</w:t>
      </w:r>
      <w:r>
        <w:fldChar w:fldCharType="end"/>
      </w:r>
      <w:r>
        <w:rPr>
          <w:lang w:val="en-US"/>
        </w:rPr>
        <w:t xml:space="preserve"> : The page show of assigned topics and courses of login trainer</w:t>
      </w:r>
    </w:p>
    <w:p>
      <w:pPr>
        <w:spacing w:line="360" w:lineRule="auto"/>
        <w:jc w:val="center"/>
        <w:outlineLvl w:val="9"/>
        <w:rPr>
          <w:sz w:val="24"/>
          <w:szCs w:val="24"/>
        </w:rPr>
      </w:pPr>
      <w:r>
        <w:rPr>
          <w:sz w:val="24"/>
          <w:szCs w:val="24"/>
        </w:rPr>
        <w:drawing>
          <wp:inline distT="0" distB="0" distL="114300" distR="114300">
            <wp:extent cx="7701280" cy="3609975"/>
            <wp:effectExtent l="9525" t="9525" r="15875" b="2286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40"/>
                    <a:stretch>
                      <a:fillRect/>
                    </a:stretch>
                  </pic:blipFill>
                  <pic:spPr>
                    <a:xfrm>
                      <a:off x="0" y="0"/>
                      <a:ext cx="7701280" cy="3609975"/>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22</w:t>
      </w:r>
      <w:r>
        <w:fldChar w:fldCharType="end"/>
      </w:r>
      <w:r>
        <w:rPr>
          <w:lang w:val="en-US"/>
        </w:rPr>
        <w:t xml:space="preserve"> : The page for login trainer to edit their profile </w:t>
      </w:r>
    </w:p>
    <w:p>
      <w:pPr>
        <w:spacing w:line="360" w:lineRule="auto"/>
        <w:jc w:val="center"/>
        <w:outlineLvl w:val="9"/>
        <w:rPr>
          <w:sz w:val="24"/>
          <w:szCs w:val="24"/>
        </w:rPr>
      </w:pPr>
    </w:p>
    <w:p>
      <w:pPr>
        <w:spacing w:line="360" w:lineRule="auto"/>
        <w:jc w:val="center"/>
        <w:outlineLvl w:val="9"/>
        <w:rPr>
          <w:sz w:val="24"/>
          <w:szCs w:val="24"/>
          <w:bdr w:val="single" w:sz="4" w:space="0"/>
        </w:rPr>
      </w:pPr>
      <w:r>
        <w:rPr>
          <w:sz w:val="24"/>
          <w:szCs w:val="24"/>
          <w:bdr w:val="single" w:sz="4" w:space="0"/>
        </w:rPr>
        <w:drawing>
          <wp:inline distT="0" distB="0" distL="114300" distR="114300">
            <wp:extent cx="8074025" cy="4462145"/>
            <wp:effectExtent l="0" t="0" r="3175" b="3175"/>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41"/>
                    <a:stretch>
                      <a:fillRect/>
                    </a:stretch>
                  </pic:blipFill>
                  <pic:spPr>
                    <a:xfrm>
                      <a:off x="0" y="0"/>
                      <a:ext cx="8074025" cy="4462145"/>
                    </a:xfrm>
                    <a:prstGeom prst="rect">
                      <a:avLst/>
                    </a:prstGeom>
                    <a:noFill/>
                    <a:ln>
                      <a:noFill/>
                    </a:ln>
                  </pic:spPr>
                </pic:pic>
              </a:graphicData>
            </a:graphic>
          </wp:inline>
        </w:drawing>
      </w:r>
    </w:p>
    <w:p>
      <w:pPr>
        <w:pStyle w:val="3"/>
        <w:spacing w:line="360" w:lineRule="auto"/>
        <w:jc w:val="center"/>
        <w:outlineLvl w:val="9"/>
        <w:rPr>
          <w:rFonts w:hint="default"/>
          <w:sz w:val="24"/>
          <w:szCs w:val="24"/>
          <w:bdr w:val="single" w:sz="4" w:space="0"/>
          <w:lang w:val="en-US"/>
        </w:rPr>
      </w:pPr>
      <w:r>
        <w:t xml:space="preserve">Figure </w:t>
      </w:r>
      <w:r>
        <w:fldChar w:fldCharType="begin"/>
      </w:r>
      <w:r>
        <w:instrText xml:space="preserve"> SEQ Figure \* ARABIC </w:instrText>
      </w:r>
      <w:r>
        <w:fldChar w:fldCharType="separate"/>
      </w:r>
      <w:r>
        <w:t>23</w:t>
      </w:r>
      <w:r>
        <w:fldChar w:fldCharType="end"/>
      </w:r>
      <w:r>
        <w:rPr>
          <w:lang w:val="en-US"/>
        </w:rPr>
        <w:t xml:space="preserve"> : The page show the detail of assigned course of login trainer</w:t>
      </w:r>
    </w:p>
    <w:p>
      <w:pPr>
        <w:spacing w:line="360" w:lineRule="auto"/>
        <w:jc w:val="center"/>
        <w:outlineLvl w:val="9"/>
        <w:rPr>
          <w:sz w:val="24"/>
          <w:szCs w:val="24"/>
          <w:bdr w:val="single" w:sz="4" w:space="0"/>
        </w:rPr>
      </w:pPr>
    </w:p>
    <w:p>
      <w:pPr>
        <w:numPr>
          <w:ilvl w:val="1"/>
          <w:numId w:val="5"/>
        </w:numPr>
        <w:spacing w:line="360" w:lineRule="auto"/>
        <w:ind w:left="0" w:leftChars="0" w:firstLine="0" w:firstLineChars="0"/>
        <w:jc w:val="both"/>
        <w:outlineLvl w:val="1"/>
        <w:rPr>
          <w:rFonts w:hint="default"/>
          <w:b/>
          <w:bCs/>
          <w:sz w:val="24"/>
          <w:szCs w:val="24"/>
          <w:lang w:val="en-US"/>
        </w:rPr>
      </w:pPr>
      <w:bookmarkStart w:id="22" w:name="_Toc10963"/>
      <w:r>
        <w:rPr>
          <w:rFonts w:hint="default"/>
          <w:b/>
          <w:bCs/>
          <w:sz w:val="24"/>
          <w:szCs w:val="24"/>
          <w:lang w:val="en-US"/>
        </w:rPr>
        <w:t>Login as Trainee</w:t>
      </w:r>
      <w:bookmarkEnd w:id="22"/>
    </w:p>
    <w:p>
      <w:pPr>
        <w:spacing w:line="360" w:lineRule="auto"/>
        <w:jc w:val="center"/>
        <w:outlineLvl w:val="9"/>
        <w:rPr>
          <w:sz w:val="24"/>
          <w:szCs w:val="24"/>
        </w:rPr>
      </w:pPr>
      <w:r>
        <w:rPr>
          <w:sz w:val="24"/>
          <w:szCs w:val="24"/>
        </w:rPr>
        <w:drawing>
          <wp:inline distT="0" distB="0" distL="114300" distR="114300">
            <wp:extent cx="8851265" cy="3162300"/>
            <wp:effectExtent l="9525" t="9525" r="24130" b="13335"/>
            <wp:docPr id="2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5"/>
                    <pic:cNvPicPr>
                      <a:picLocks noChangeAspect="1"/>
                    </pic:cNvPicPr>
                  </pic:nvPicPr>
                  <pic:blipFill>
                    <a:blip r:embed="rId42"/>
                    <a:stretch>
                      <a:fillRect/>
                    </a:stretch>
                  </pic:blipFill>
                  <pic:spPr>
                    <a:xfrm>
                      <a:off x="0" y="0"/>
                      <a:ext cx="8851265" cy="316230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24</w:t>
      </w:r>
      <w:r>
        <w:fldChar w:fldCharType="end"/>
      </w:r>
      <w:r>
        <w:rPr>
          <w:lang w:val="en-US"/>
        </w:rPr>
        <w:t xml:space="preserve"> : The page show of assigned courses of login trainee</w:t>
      </w:r>
    </w:p>
    <w:p>
      <w:pPr>
        <w:spacing w:line="360" w:lineRule="auto"/>
        <w:jc w:val="center"/>
        <w:outlineLvl w:val="9"/>
        <w:rPr>
          <w:sz w:val="24"/>
          <w:szCs w:val="24"/>
        </w:rPr>
      </w:pPr>
      <w:r>
        <w:rPr>
          <w:sz w:val="24"/>
          <w:szCs w:val="24"/>
        </w:rPr>
        <w:drawing>
          <wp:inline distT="0" distB="0" distL="114300" distR="114300">
            <wp:extent cx="7678420" cy="3651250"/>
            <wp:effectExtent l="9525" t="9525" r="23495" b="12065"/>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43"/>
                    <a:stretch>
                      <a:fillRect/>
                    </a:stretch>
                  </pic:blipFill>
                  <pic:spPr>
                    <a:xfrm>
                      <a:off x="0" y="0"/>
                      <a:ext cx="7678420" cy="365125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25</w:t>
      </w:r>
      <w:r>
        <w:fldChar w:fldCharType="end"/>
      </w:r>
      <w:r>
        <w:rPr>
          <w:lang w:val="en-US"/>
        </w:rPr>
        <w:t xml:space="preserve"> : The page show the profile of the login trainee</w:t>
      </w:r>
    </w:p>
    <w:p>
      <w:pPr>
        <w:spacing w:line="360" w:lineRule="auto"/>
        <w:jc w:val="center"/>
        <w:outlineLvl w:val="9"/>
        <w:rPr>
          <w:sz w:val="24"/>
          <w:szCs w:val="24"/>
        </w:rPr>
      </w:pPr>
    </w:p>
    <w:p>
      <w:pPr>
        <w:spacing w:line="360" w:lineRule="auto"/>
        <w:jc w:val="center"/>
        <w:outlineLvl w:val="9"/>
        <w:rPr>
          <w:sz w:val="24"/>
          <w:szCs w:val="24"/>
        </w:rPr>
      </w:pPr>
      <w:r>
        <w:rPr>
          <w:sz w:val="24"/>
          <w:szCs w:val="24"/>
        </w:rPr>
        <w:drawing>
          <wp:inline distT="0" distB="0" distL="114300" distR="114300">
            <wp:extent cx="7418705" cy="4065270"/>
            <wp:effectExtent l="9525" t="9525" r="24130" b="952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4"/>
                    <a:stretch>
                      <a:fillRect/>
                    </a:stretch>
                  </pic:blipFill>
                  <pic:spPr>
                    <a:xfrm>
                      <a:off x="0" y="0"/>
                      <a:ext cx="7418705" cy="4065270"/>
                    </a:xfrm>
                    <a:prstGeom prst="rect">
                      <a:avLst/>
                    </a:prstGeom>
                    <a:noFill/>
                    <a:ln>
                      <a:solidFill>
                        <a:srgbClr val="0000FF"/>
                      </a:solidFill>
                    </a:ln>
                  </pic:spPr>
                </pic:pic>
              </a:graphicData>
            </a:graphic>
          </wp:inline>
        </w:drawing>
      </w:r>
    </w:p>
    <w:p>
      <w:pPr>
        <w:pStyle w:val="3"/>
        <w:spacing w:line="360" w:lineRule="auto"/>
        <w:jc w:val="center"/>
        <w:outlineLvl w:val="9"/>
        <w:rPr>
          <w:rFonts w:hint="default"/>
          <w:sz w:val="24"/>
          <w:szCs w:val="24"/>
          <w:lang w:val="en-US"/>
        </w:rPr>
      </w:pPr>
      <w:r>
        <w:t xml:space="preserve">Figure </w:t>
      </w:r>
      <w:r>
        <w:fldChar w:fldCharType="begin"/>
      </w:r>
      <w:r>
        <w:instrText xml:space="preserve"> SEQ Figure \* ARABIC </w:instrText>
      </w:r>
      <w:r>
        <w:fldChar w:fldCharType="separate"/>
      </w:r>
      <w:r>
        <w:t>26</w:t>
      </w:r>
      <w:r>
        <w:fldChar w:fldCharType="end"/>
      </w:r>
      <w:r>
        <w:rPr>
          <w:lang w:val="en-US"/>
        </w:rPr>
        <w:t xml:space="preserve"> : The page show the detail of assigned course of login trainee</w:t>
      </w:r>
    </w:p>
    <w:p>
      <w:pPr>
        <w:spacing w:line="360" w:lineRule="auto"/>
        <w:jc w:val="center"/>
        <w:outlineLvl w:val="9"/>
        <w:rPr>
          <w:sz w:val="24"/>
          <w:szCs w:val="24"/>
        </w:rPr>
      </w:pPr>
    </w:p>
    <w:p>
      <w:pPr>
        <w:spacing w:line="360" w:lineRule="auto"/>
        <w:jc w:val="center"/>
        <w:outlineLvl w:val="9"/>
        <w:rPr>
          <w:sz w:val="24"/>
          <w:szCs w:val="24"/>
        </w:rPr>
      </w:pPr>
    </w:p>
    <w:p>
      <w:pPr>
        <w:numPr>
          <w:ilvl w:val="0"/>
          <w:numId w:val="5"/>
        </w:numPr>
        <w:ind w:left="0" w:leftChars="0" w:firstLine="0" w:firstLineChars="0"/>
        <w:jc w:val="both"/>
        <w:outlineLvl w:val="0"/>
        <w:rPr>
          <w:rFonts w:hint="default"/>
          <w:b/>
          <w:bCs/>
          <w:sz w:val="24"/>
          <w:szCs w:val="24"/>
          <w:lang w:val="en-US"/>
        </w:rPr>
      </w:pPr>
      <w:bookmarkStart w:id="23" w:name="_Toc3845"/>
      <w:r>
        <w:rPr>
          <w:rFonts w:hint="default"/>
          <w:b/>
          <w:bCs/>
          <w:sz w:val="24"/>
          <w:szCs w:val="24"/>
          <w:lang w:val="en-US"/>
        </w:rPr>
        <w:t>Review performance</w:t>
      </w:r>
      <w:bookmarkEnd w:id="23"/>
    </w:p>
    <w:p>
      <w:pPr>
        <w:numPr>
          <w:ilvl w:val="1"/>
          <w:numId w:val="5"/>
        </w:numPr>
        <w:ind w:left="0" w:leftChars="0" w:firstLine="0" w:firstLineChars="0"/>
        <w:jc w:val="both"/>
        <w:outlineLvl w:val="1"/>
        <w:rPr>
          <w:rFonts w:hint="default"/>
          <w:b/>
          <w:bCs/>
          <w:sz w:val="24"/>
          <w:szCs w:val="24"/>
          <w:lang w:val="en-US"/>
        </w:rPr>
      </w:pPr>
      <w:bookmarkStart w:id="24" w:name="_Toc26522"/>
      <w:r>
        <w:rPr>
          <w:rFonts w:hint="default"/>
          <w:b/>
          <w:bCs/>
          <w:sz w:val="24"/>
          <w:szCs w:val="24"/>
          <w:lang w:val="en-US"/>
        </w:rPr>
        <w:t>Test plan</w:t>
      </w:r>
      <w:bookmarkEnd w:id="24"/>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Admin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2904"/>
        <w:gridCol w:w="6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904"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613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Admin</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websites for Admin after login with Admin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account via username</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account with the appropriate account with username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username and password of an account</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username and password are modified after the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account</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specific account will be completely remote from the application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 out</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application redirect to log in page and user can not go to other pages without re-login. </w:t>
            </w:r>
          </w:p>
        </w:tc>
      </w:tr>
    </w:tbl>
    <w:p>
      <w:pPr>
        <w:numPr>
          <w:ilvl w:val="0"/>
          <w:numId w:val="0"/>
        </w:numPr>
        <w:ind w:leftChars="0"/>
        <w:jc w:val="both"/>
        <w:outlineLvl w:val="9"/>
        <w:rPr>
          <w:rFonts w:hint="default"/>
          <w:b/>
          <w:bCs/>
          <w:sz w:val="24"/>
          <w:szCs w:val="24"/>
          <w:lang w:val="en-US"/>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Training Staff</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2904"/>
        <w:gridCol w:w="6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904"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613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Training Staff</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websites for Training Staff after login with Training Staff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training staff profile</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Training staff successfully edit his or her profile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category</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category index page show the list of category existed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category via its name</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category with the appropriate name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category</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New category will be added into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6</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category information </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Category information is modified after Training staff update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7</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category</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Category is completely deleted from the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8</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course from category</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Course will be removed from the course table which is display in the category edit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9</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Show list of course</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course index page show the list of course existed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10</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Search course via its name</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The application display list of course with the appropriate name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11</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New course will be added into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12</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 xml:space="preserve">Edit existing course information </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Course information is modified after Training staff update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13</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Delete course</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Course is completely deleted from the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14</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Assign Topic into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assigned topic will be display in the topic table in the course edit page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15</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Assign Trainee into course</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 xml:space="preserve">The assigned trainee will be display in the trainee table in the course edit page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16</w:t>
            </w:r>
          </w:p>
        </w:tc>
        <w:tc>
          <w:tcPr>
            <w:tcW w:w="2904"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Remove topic from course</w:t>
            </w:r>
          </w:p>
        </w:tc>
        <w:tc>
          <w:tcPr>
            <w:tcW w:w="6132" w:type="dxa"/>
            <w:vAlign w:val="top"/>
          </w:tcPr>
          <w:p>
            <w:pPr>
              <w:widowControl w:val="0"/>
              <w:jc w:val="both"/>
              <w:outlineLvl w:val="9"/>
              <w:rPr>
                <w:rFonts w:hint="default" w:ascii="Calibri" w:hAnsi="Calibri" w:eastAsia="Times New Roman" w:cs="Times New Roman"/>
                <w:b w:val="0"/>
                <w:bCs w:val="0"/>
                <w:sz w:val="24"/>
                <w:szCs w:val="24"/>
                <w:vertAlign w:val="baseline"/>
                <w:lang w:val="en-US" w:eastAsia="en-US" w:bidi="ar-SA"/>
              </w:rPr>
            </w:pPr>
            <w:r>
              <w:rPr>
                <w:rFonts w:hint="default"/>
                <w:b w:val="0"/>
                <w:bCs w:val="0"/>
                <w:sz w:val="24"/>
                <w:szCs w:val="24"/>
                <w:vertAlign w:val="baseline"/>
                <w:lang w:val="en-US"/>
              </w:rPr>
              <w:t>Topic will be removed from the topic table which is display in the course edit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17</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trainee from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Trainee will be removed from the trainee table which is display in the course edit page.</w:t>
            </w:r>
          </w:p>
        </w:tc>
      </w:tr>
      <w:tr>
        <w:tblPrEx>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18</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topic</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topic index page show the list of topic existed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19</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topic via its name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topic with the appropriate name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20</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topic</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New topic will be added into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21</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topic information </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Topic information is modified after Training staff update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22</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topic</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Topic is completely deleted from the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23</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Assign Trainer into topic</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The assigned trainer will be display in the trainer table in the topic edit page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24</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trainer from topic</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Trainer will be removed from the trainer table which is display in the topic edit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25</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trainer</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trainer index page show the list of trainer existed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26</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trainer via its name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trainer with the appropriate name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27</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trainer information </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Trainer information is modified after Training staff update it.</w:t>
            </w:r>
          </w:p>
        </w:tc>
      </w:tr>
      <w:tr>
        <w:tblPrEx>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28</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trainee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trainee index page show the list of trainee existed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29</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trainee via its name, account name, TOEIC score, and so on…</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trainee with the appropriate information which have the key words in search bar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30</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trainee account</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New trainee account will be added into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31</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trainee information </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Trainee information is modified after Training staff update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32</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existing trainee account</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Trainee account username and password is modified after Training staff update it.</w:t>
            </w:r>
          </w:p>
        </w:tc>
      </w:tr>
    </w:tbl>
    <w:p>
      <w:pPr>
        <w:numPr>
          <w:ilvl w:val="0"/>
          <w:numId w:val="0"/>
        </w:numPr>
        <w:ind w:leftChars="0"/>
        <w:jc w:val="both"/>
        <w:outlineLvl w:val="9"/>
        <w:rPr>
          <w:rFonts w:hint="default"/>
          <w:b w:val="0"/>
          <w:bCs w:val="0"/>
          <w:sz w:val="24"/>
          <w:szCs w:val="24"/>
          <w:lang w:val="en-US"/>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2904"/>
        <w:gridCol w:w="6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904"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613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Trainer</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interface for Trainer after login with trainer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904"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topic</w:t>
            </w:r>
          </w:p>
        </w:tc>
        <w:tc>
          <w:tcPr>
            <w:tcW w:w="613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topic which the login trainer is assigned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course which the login trainer is assigned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profile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login trainer information is modified after he or she update 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detail of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the detail of a course and list of trainee who is assigned to it.</w:t>
            </w:r>
          </w:p>
        </w:tc>
      </w:tr>
    </w:tbl>
    <w:p>
      <w:pPr>
        <w:numPr>
          <w:ilvl w:val="0"/>
          <w:numId w:val="0"/>
        </w:numPr>
        <w:ind w:leftChars="0"/>
        <w:jc w:val="both"/>
        <w:outlineLvl w:val="9"/>
        <w:rPr>
          <w:rFonts w:hint="default"/>
          <w:b w:val="0"/>
          <w:bCs w:val="0"/>
          <w:sz w:val="24"/>
          <w:szCs w:val="24"/>
          <w:lang w:val="en-US"/>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Trainee</w:t>
      </w:r>
    </w:p>
    <w:p>
      <w:pPr>
        <w:numPr>
          <w:ilvl w:val="0"/>
          <w:numId w:val="0"/>
        </w:numPr>
        <w:ind w:leftChars="0"/>
        <w:jc w:val="both"/>
        <w:outlineLvl w:val="9"/>
        <w:rPr>
          <w:rFonts w:hint="default"/>
          <w:b/>
          <w:bCs/>
          <w:sz w:val="24"/>
          <w:szCs w:val="24"/>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2904"/>
        <w:gridCol w:w="6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2904"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613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Expected 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Trainee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interface for Trainee after login with trainee account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list of course which the login trainee is assigned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profile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the profile information of the login trainee.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2904"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detail of course</w:t>
            </w:r>
          </w:p>
        </w:tc>
        <w:tc>
          <w:tcPr>
            <w:tcW w:w="6132"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The application display the detail of a course and list of topic which is assigned to it.</w:t>
            </w:r>
          </w:p>
        </w:tc>
      </w:tr>
    </w:tbl>
    <w:p>
      <w:pPr>
        <w:numPr>
          <w:ilvl w:val="0"/>
          <w:numId w:val="0"/>
        </w:numPr>
        <w:ind w:leftChars="0"/>
        <w:jc w:val="both"/>
        <w:outlineLvl w:val="9"/>
        <w:rPr>
          <w:rFonts w:hint="default"/>
          <w:b w:val="0"/>
          <w:bCs w:val="0"/>
          <w:sz w:val="24"/>
          <w:szCs w:val="24"/>
          <w:lang w:val="en-US"/>
        </w:rPr>
      </w:pPr>
    </w:p>
    <w:p>
      <w:pPr>
        <w:numPr>
          <w:ilvl w:val="1"/>
          <w:numId w:val="5"/>
        </w:numPr>
        <w:ind w:left="0" w:leftChars="0" w:firstLine="0" w:firstLineChars="0"/>
        <w:jc w:val="both"/>
        <w:outlineLvl w:val="1"/>
        <w:rPr>
          <w:rFonts w:hint="default"/>
          <w:b/>
          <w:bCs/>
          <w:sz w:val="24"/>
          <w:szCs w:val="24"/>
          <w:lang w:val="en-US"/>
        </w:rPr>
      </w:pPr>
      <w:bookmarkStart w:id="25" w:name="_Toc10252"/>
      <w:r>
        <w:rPr>
          <w:rFonts w:hint="default"/>
          <w:b/>
          <w:bCs/>
          <w:sz w:val="24"/>
          <w:szCs w:val="24"/>
          <w:lang w:val="en-US"/>
        </w:rPr>
        <w:t>Test result</w:t>
      </w:r>
      <w:bookmarkEnd w:id="25"/>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Admin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4113"/>
        <w:gridCol w:w="1973"/>
        <w:gridCol w:w="1489"/>
        <w:gridCol w:w="5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411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197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Result</w:t>
            </w:r>
          </w:p>
        </w:tc>
        <w:tc>
          <w:tcPr>
            <w:tcW w:w="1489"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Date</w:t>
            </w:r>
          </w:p>
        </w:tc>
        <w:tc>
          <w:tcPr>
            <w:tcW w:w="5638"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Error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Admin</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89"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08/05/2020</w:t>
            </w:r>
          </w:p>
        </w:tc>
        <w:tc>
          <w:tcPr>
            <w:tcW w:w="5638"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account via username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89"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38"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username and password of an account</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89"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38"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account</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Partial successful</w:t>
            </w:r>
          </w:p>
        </w:tc>
        <w:tc>
          <w:tcPr>
            <w:tcW w:w="1489"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38"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When the admin delete his or her own account, they still can use the application before they log out. The application should make them log out automatically.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 out</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89"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38" w:type="dxa"/>
          </w:tcPr>
          <w:p>
            <w:pPr>
              <w:widowControl w:val="0"/>
              <w:jc w:val="both"/>
              <w:outlineLvl w:val="9"/>
              <w:rPr>
                <w:b w:val="0"/>
                <w:bCs w:val="0"/>
                <w:sz w:val="24"/>
                <w:szCs w:val="24"/>
                <w:vertAlign w:val="baseline"/>
              </w:rPr>
            </w:pPr>
          </w:p>
        </w:tc>
      </w:tr>
    </w:tbl>
    <w:p>
      <w:pPr>
        <w:jc w:val="both"/>
        <w:outlineLvl w:val="9"/>
        <w:rPr>
          <w:b/>
          <w:bCs/>
          <w:sz w:val="24"/>
          <w:szCs w:val="24"/>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Training Staff</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4113"/>
        <w:gridCol w:w="1973"/>
        <w:gridCol w:w="1477"/>
        <w:gridCol w:w="56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411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197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Result</w:t>
            </w:r>
          </w:p>
        </w:tc>
        <w:tc>
          <w:tcPr>
            <w:tcW w:w="1477"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Date</w:t>
            </w:r>
          </w:p>
        </w:tc>
        <w:tc>
          <w:tcPr>
            <w:tcW w:w="5650"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Error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Training Staff</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08/05/2020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training staff profile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category</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category via its name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rFonts w:hint="default"/>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category</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6</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category information </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7</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category</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8</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course from category</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9</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10</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course via its name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course information </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Assign Topic into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15</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Assign Trainee into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16</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topic from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17</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trainee from course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18</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topic</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19</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topic via its name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20</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topic</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topic information </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Delete topic</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Assign Trainer into topic</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Remove trainer from topic</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25</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trainer</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26</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trainer via its name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27</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trainer information </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28</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trainee</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29</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Search trainee via its name, account name, TOEIC score, and so on…</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30</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Add new trainee account</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 xml:space="preserve">Edit existing trainee information </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existing trainee account</w:t>
            </w:r>
          </w:p>
        </w:tc>
        <w:tc>
          <w:tcPr>
            <w:tcW w:w="197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77" w:type="dxa"/>
            <w:vAlign w:val="top"/>
          </w:tcPr>
          <w:p>
            <w:pPr>
              <w:widowControl w:val="0"/>
              <w:jc w:val="both"/>
              <w:outlineLvl w:val="9"/>
              <w:rPr>
                <w:b w:val="0"/>
                <w:bCs w:val="0"/>
                <w:sz w:val="24"/>
                <w:szCs w:val="24"/>
                <w:vertAlign w:val="baseline"/>
              </w:rPr>
            </w:pPr>
            <w:r>
              <w:rPr>
                <w:rFonts w:hint="default"/>
                <w:b w:val="0"/>
                <w:bCs w:val="0"/>
                <w:sz w:val="24"/>
                <w:szCs w:val="24"/>
                <w:vertAlign w:val="baseline"/>
                <w:lang w:val="en-US"/>
              </w:rPr>
              <w:t>09/05/2020</w:t>
            </w:r>
          </w:p>
        </w:tc>
        <w:tc>
          <w:tcPr>
            <w:tcW w:w="5650" w:type="dxa"/>
          </w:tcPr>
          <w:p>
            <w:pPr>
              <w:widowControl w:val="0"/>
              <w:jc w:val="both"/>
              <w:outlineLvl w:val="9"/>
              <w:rPr>
                <w:b w:val="0"/>
                <w:bCs w:val="0"/>
                <w:sz w:val="24"/>
                <w:szCs w:val="24"/>
                <w:vertAlign w:val="baseline"/>
              </w:rPr>
            </w:pPr>
          </w:p>
        </w:tc>
      </w:tr>
    </w:tbl>
    <w:p>
      <w:pPr>
        <w:numPr>
          <w:ilvl w:val="0"/>
          <w:numId w:val="0"/>
        </w:numPr>
        <w:ind w:leftChars="0"/>
        <w:jc w:val="both"/>
        <w:outlineLvl w:val="9"/>
        <w:rPr>
          <w:rFonts w:hint="default"/>
          <w:b/>
          <w:bCs/>
          <w:sz w:val="24"/>
          <w:szCs w:val="24"/>
          <w:lang w:val="en-US"/>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4113"/>
        <w:gridCol w:w="1973"/>
        <w:gridCol w:w="1466"/>
        <w:gridCol w:w="5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411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197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Result</w:t>
            </w:r>
          </w:p>
        </w:tc>
        <w:tc>
          <w:tcPr>
            <w:tcW w:w="1466"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Date</w:t>
            </w:r>
          </w:p>
        </w:tc>
        <w:tc>
          <w:tcPr>
            <w:tcW w:w="5661"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Error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Trainer</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6"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61"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topic</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6"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61"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course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6"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61"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Edit profile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6"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61" w:type="dxa"/>
          </w:tcPr>
          <w:p>
            <w:pPr>
              <w:widowControl w:val="0"/>
              <w:jc w:val="both"/>
              <w:outlineLvl w:val="9"/>
              <w:rPr>
                <w:rFonts w:hint="default"/>
                <w:b w:val="0"/>
                <w:bCs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5</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detail of course</w:t>
            </w:r>
          </w:p>
        </w:tc>
        <w:tc>
          <w:tcPr>
            <w:tcW w:w="1973"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6"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61" w:type="dxa"/>
          </w:tcPr>
          <w:p>
            <w:pPr>
              <w:widowControl w:val="0"/>
              <w:jc w:val="both"/>
              <w:outlineLvl w:val="9"/>
              <w:rPr>
                <w:b w:val="0"/>
                <w:bCs w:val="0"/>
                <w:sz w:val="24"/>
                <w:szCs w:val="24"/>
                <w:vertAlign w:val="baseline"/>
              </w:rPr>
            </w:pPr>
          </w:p>
        </w:tc>
      </w:tr>
    </w:tbl>
    <w:p>
      <w:pPr>
        <w:numPr>
          <w:ilvl w:val="0"/>
          <w:numId w:val="0"/>
        </w:numPr>
        <w:ind w:leftChars="0"/>
        <w:jc w:val="both"/>
        <w:outlineLvl w:val="9"/>
        <w:rPr>
          <w:rFonts w:hint="default"/>
          <w:b/>
          <w:bCs/>
          <w:sz w:val="24"/>
          <w:szCs w:val="24"/>
          <w:lang w:val="en-US"/>
        </w:rPr>
      </w:pPr>
    </w:p>
    <w:p>
      <w:pPr>
        <w:numPr>
          <w:ilvl w:val="0"/>
          <w:numId w:val="14"/>
        </w:numPr>
        <w:ind w:left="420" w:leftChars="0" w:hanging="420" w:firstLineChars="0"/>
        <w:jc w:val="both"/>
        <w:outlineLvl w:val="9"/>
        <w:rPr>
          <w:rFonts w:hint="default"/>
          <w:b/>
          <w:bCs/>
          <w:sz w:val="24"/>
          <w:szCs w:val="24"/>
          <w:lang w:val="en-US"/>
        </w:rPr>
      </w:pPr>
      <w:r>
        <w:rPr>
          <w:rFonts w:hint="default"/>
          <w:b/>
          <w:bCs/>
          <w:sz w:val="24"/>
          <w:szCs w:val="24"/>
          <w:lang w:val="en-US"/>
        </w:rPr>
        <w:t>Trainee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4113"/>
        <w:gridCol w:w="1962"/>
        <w:gridCol w:w="1465"/>
        <w:gridCol w:w="5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No</w:t>
            </w:r>
          </w:p>
        </w:tc>
        <w:tc>
          <w:tcPr>
            <w:tcW w:w="411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Task</w:t>
            </w:r>
          </w:p>
        </w:tc>
        <w:tc>
          <w:tcPr>
            <w:tcW w:w="1962"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Result</w:t>
            </w:r>
          </w:p>
        </w:tc>
        <w:tc>
          <w:tcPr>
            <w:tcW w:w="1465"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Date</w:t>
            </w:r>
          </w:p>
        </w:tc>
        <w:tc>
          <w:tcPr>
            <w:tcW w:w="5673" w:type="dxa"/>
          </w:tcPr>
          <w:p>
            <w:pPr>
              <w:widowControl w:val="0"/>
              <w:jc w:val="center"/>
              <w:outlineLvl w:val="9"/>
              <w:rPr>
                <w:rFonts w:hint="default"/>
                <w:b/>
                <w:bCs/>
                <w:sz w:val="24"/>
                <w:szCs w:val="24"/>
                <w:vertAlign w:val="baseline"/>
                <w:lang w:val="en-US"/>
              </w:rPr>
            </w:pPr>
            <w:r>
              <w:rPr>
                <w:rFonts w:hint="default"/>
                <w:b/>
                <w:bCs/>
                <w:sz w:val="24"/>
                <w:szCs w:val="24"/>
                <w:vertAlign w:val="baseline"/>
                <w:lang w:val="en-US"/>
              </w:rPr>
              <w:t>Error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1</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Login as Trainee</w:t>
            </w:r>
          </w:p>
        </w:tc>
        <w:tc>
          <w:tcPr>
            <w:tcW w:w="196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5"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73"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2</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list of course</w:t>
            </w:r>
          </w:p>
        </w:tc>
        <w:tc>
          <w:tcPr>
            <w:tcW w:w="196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5"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73"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3</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profile</w:t>
            </w:r>
          </w:p>
        </w:tc>
        <w:tc>
          <w:tcPr>
            <w:tcW w:w="196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5"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73" w:type="dxa"/>
          </w:tcPr>
          <w:p>
            <w:pPr>
              <w:widowControl w:val="0"/>
              <w:jc w:val="both"/>
              <w:outlineLvl w:val="9"/>
              <w:rPr>
                <w:b w:val="0"/>
                <w:bCs w:val="0"/>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dxa"/>
            <w:vAlign w:val="top"/>
          </w:tcPr>
          <w:p>
            <w:pPr>
              <w:widowControl w:val="0"/>
              <w:jc w:val="center"/>
              <w:outlineLvl w:val="9"/>
              <w:rPr>
                <w:rFonts w:hint="default"/>
                <w:b w:val="0"/>
                <w:bCs w:val="0"/>
                <w:sz w:val="24"/>
                <w:szCs w:val="24"/>
                <w:vertAlign w:val="baseline"/>
                <w:lang w:val="en-US"/>
              </w:rPr>
            </w:pPr>
            <w:r>
              <w:rPr>
                <w:rFonts w:hint="default"/>
                <w:b w:val="0"/>
                <w:bCs w:val="0"/>
                <w:sz w:val="24"/>
                <w:szCs w:val="24"/>
                <w:vertAlign w:val="baseline"/>
                <w:lang w:val="en-US"/>
              </w:rPr>
              <w:t>4</w:t>
            </w:r>
          </w:p>
        </w:tc>
        <w:tc>
          <w:tcPr>
            <w:tcW w:w="4113" w:type="dxa"/>
            <w:vAlign w:val="top"/>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Show the detail of course</w:t>
            </w:r>
          </w:p>
        </w:tc>
        <w:tc>
          <w:tcPr>
            <w:tcW w:w="1962" w:type="dxa"/>
          </w:tcPr>
          <w:p>
            <w:pPr>
              <w:widowControl w:val="0"/>
              <w:jc w:val="both"/>
              <w:outlineLvl w:val="9"/>
              <w:rPr>
                <w:rFonts w:hint="default"/>
                <w:b w:val="0"/>
                <w:bCs w:val="0"/>
                <w:sz w:val="24"/>
                <w:szCs w:val="24"/>
                <w:vertAlign w:val="baseline"/>
                <w:lang w:val="en-US"/>
              </w:rPr>
            </w:pPr>
            <w:r>
              <w:rPr>
                <w:rFonts w:hint="default"/>
                <w:b w:val="0"/>
                <w:bCs w:val="0"/>
                <w:sz w:val="24"/>
                <w:szCs w:val="24"/>
                <w:vertAlign w:val="baseline"/>
                <w:lang w:val="en-US"/>
              </w:rPr>
              <w:t>successful</w:t>
            </w:r>
          </w:p>
        </w:tc>
        <w:tc>
          <w:tcPr>
            <w:tcW w:w="1465" w:type="dxa"/>
          </w:tcPr>
          <w:p>
            <w:pPr>
              <w:widowControl w:val="0"/>
              <w:jc w:val="both"/>
              <w:outlineLvl w:val="9"/>
              <w:rPr>
                <w:b w:val="0"/>
                <w:bCs w:val="0"/>
                <w:sz w:val="24"/>
                <w:szCs w:val="24"/>
                <w:vertAlign w:val="baseline"/>
              </w:rPr>
            </w:pPr>
            <w:r>
              <w:rPr>
                <w:rFonts w:hint="default"/>
                <w:b w:val="0"/>
                <w:bCs w:val="0"/>
                <w:sz w:val="24"/>
                <w:szCs w:val="24"/>
                <w:vertAlign w:val="baseline"/>
                <w:lang w:val="en-US"/>
              </w:rPr>
              <w:t>08/05/2020</w:t>
            </w:r>
          </w:p>
        </w:tc>
        <w:tc>
          <w:tcPr>
            <w:tcW w:w="5673" w:type="dxa"/>
          </w:tcPr>
          <w:p>
            <w:pPr>
              <w:widowControl w:val="0"/>
              <w:jc w:val="both"/>
              <w:outlineLvl w:val="9"/>
              <w:rPr>
                <w:rFonts w:hint="default"/>
                <w:b w:val="0"/>
                <w:bCs w:val="0"/>
                <w:sz w:val="24"/>
                <w:szCs w:val="24"/>
                <w:vertAlign w:val="baseline"/>
                <w:lang w:val="en-US"/>
              </w:rPr>
            </w:pPr>
          </w:p>
        </w:tc>
      </w:tr>
    </w:tbl>
    <w:p>
      <w:pPr>
        <w:numPr>
          <w:ilvl w:val="0"/>
          <w:numId w:val="0"/>
        </w:numPr>
        <w:ind w:leftChars="0"/>
        <w:jc w:val="both"/>
        <w:outlineLvl w:val="9"/>
        <w:rPr>
          <w:rFonts w:hint="default"/>
          <w:b/>
          <w:bCs/>
          <w:sz w:val="24"/>
          <w:szCs w:val="24"/>
          <w:lang w:val="en-US"/>
        </w:rPr>
      </w:pPr>
    </w:p>
    <w:p>
      <w:pPr>
        <w:jc w:val="both"/>
        <w:outlineLvl w:val="9"/>
        <w:rPr>
          <w:b/>
          <w:bCs/>
          <w:sz w:val="24"/>
          <w:szCs w:val="24"/>
        </w:rPr>
      </w:pPr>
    </w:p>
    <w:p>
      <w:pPr>
        <w:jc w:val="both"/>
        <w:outlineLvl w:val="9"/>
        <w:rPr>
          <w:b/>
          <w:bCs/>
          <w:sz w:val="24"/>
          <w:szCs w:val="24"/>
        </w:rPr>
      </w:pPr>
    </w:p>
    <w:p>
      <w:pPr>
        <w:jc w:val="both"/>
        <w:outlineLvl w:val="9"/>
        <w:rPr>
          <w:b/>
          <w:bCs/>
          <w:sz w:val="24"/>
          <w:szCs w:val="24"/>
        </w:rPr>
      </w:pPr>
    </w:p>
    <w:p>
      <w:pPr>
        <w:jc w:val="both"/>
        <w:outlineLvl w:val="9"/>
        <w:rPr>
          <w:b/>
          <w:bCs/>
          <w:sz w:val="24"/>
          <w:szCs w:val="24"/>
        </w:rPr>
      </w:pPr>
    </w:p>
    <w:p>
      <w:pPr>
        <w:jc w:val="both"/>
        <w:outlineLvl w:val="0"/>
        <w:rPr>
          <w:rFonts w:hint="default"/>
          <w:b/>
          <w:bCs/>
          <w:sz w:val="24"/>
          <w:szCs w:val="24"/>
          <w:lang w:val="en-US"/>
        </w:rPr>
      </w:pPr>
      <w:bookmarkStart w:id="26" w:name="_Toc15125"/>
      <w:r>
        <w:rPr>
          <w:rFonts w:hint="default"/>
          <w:b/>
          <w:bCs/>
          <w:sz w:val="24"/>
          <w:szCs w:val="24"/>
          <w:lang w:val="en-US"/>
        </w:rPr>
        <w:t>References</w:t>
      </w:r>
      <w:bookmarkEnd w:id="26"/>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Fluent API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&lt;https://www.entityframeworktutorial.net/code-first/fluent-api-in-code-first.aspx&gt;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One-To-One Relationship In Code First Entity Framework</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&lt;https://www.entityframeworktutorial.net/code-first/configure-one-to-one-relationship-in-code-first.aspx&gt;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One-To-Many Relationship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&lt;https://www.entityframeworktutorial.net/code-first/configure-one-to-many-relationship-in-code-first.aspx&gt;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Configure Many-To-Many Relationship In Code First</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&lt;https://www.entityframeworktutorial.net/code-first/configure-many-to-many-relationship-in-code-first.aspx&gt;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Entityframeworktutorial.net. 2020. </w:t>
      </w:r>
      <w:r>
        <w:rPr>
          <w:rFonts w:hint="default" w:ascii="Calibri" w:hAnsi="Calibri" w:eastAsia="Arial" w:cs="Calibri"/>
          <w:i/>
          <w:caps w:val="0"/>
          <w:color w:val="000000"/>
          <w:spacing w:val="0"/>
          <w:sz w:val="24"/>
          <w:szCs w:val="24"/>
          <w:shd w:val="clear" w:fill="FFFFFF"/>
        </w:rPr>
        <w:t>Cascade Delete In Entity Framework 6</w:t>
      </w:r>
      <w:r>
        <w:rPr>
          <w:rFonts w:hint="default" w:ascii="Calibri" w:hAnsi="Calibri" w:eastAsia="Arial" w:cs="Calibri"/>
          <w:i w:val="0"/>
          <w:caps w:val="0"/>
          <w:color w:val="000000"/>
          <w:spacing w:val="0"/>
          <w:sz w:val="24"/>
          <w:szCs w:val="24"/>
          <w:shd w:val="clear" w:fill="FFFFFF"/>
        </w:rPr>
        <w:t xml:space="preserve">. [online] Available at: &lt;https://www.entityframeworktutorial.net/code-first/cascade-delete-in-code-first.aspx&gt; [Accessed </w:t>
      </w:r>
      <w:r>
        <w:rPr>
          <w:rFonts w:hint="default" w:ascii="Calibri" w:hAnsi="Calibri" w:eastAsia="Arial" w:cs="Calibri"/>
          <w:i w:val="0"/>
          <w:caps w:val="0"/>
          <w:color w:val="000000"/>
          <w:spacing w:val="0"/>
          <w:sz w:val="24"/>
          <w:szCs w:val="24"/>
          <w:shd w:val="clear" w:fill="FFFFFF"/>
          <w:lang w:val="en-US"/>
        </w:rPr>
        <w:t>9</w:t>
      </w:r>
      <w:r>
        <w:rPr>
          <w:rFonts w:hint="default" w:ascii="Calibri" w:hAnsi="Calibri" w:eastAsia="Arial" w:cs="Calibri"/>
          <w:i w:val="0"/>
          <w:caps w:val="0"/>
          <w:color w:val="000000"/>
          <w:spacing w:val="0"/>
          <w:sz w:val="24"/>
          <w:szCs w:val="24"/>
          <w:shd w:val="clear" w:fill="FFFFFF"/>
        </w:rPr>
        <w:t xml:space="preserve">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Mark Otto, a., 2020. </w:t>
      </w:r>
      <w:r>
        <w:rPr>
          <w:rFonts w:hint="default" w:ascii="Calibri" w:hAnsi="Calibri" w:eastAsia="Arial" w:cs="Calibri"/>
          <w:i/>
          <w:caps w:val="0"/>
          <w:color w:val="000000"/>
          <w:spacing w:val="0"/>
          <w:sz w:val="24"/>
          <w:szCs w:val="24"/>
          <w:shd w:val="clear" w:fill="FFFFFF"/>
        </w:rPr>
        <w:t>Tables</w:t>
      </w:r>
      <w:r>
        <w:rPr>
          <w:rFonts w:hint="default" w:ascii="Calibri" w:hAnsi="Calibri" w:eastAsia="Arial" w:cs="Calibri"/>
          <w:i w:val="0"/>
          <w:caps w:val="0"/>
          <w:color w:val="000000"/>
          <w:spacing w:val="0"/>
          <w:sz w:val="24"/>
          <w:szCs w:val="24"/>
          <w:shd w:val="clear" w:fill="FFFFFF"/>
        </w:rPr>
        <w:t>. [online] Getbootstrap.com. Available at: &lt;https://getbootstrap.com/docs/4.4/content/tables/&gt; [Accessed 10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Mcleod, S., 2020. </w:t>
      </w:r>
      <w:r>
        <w:rPr>
          <w:rFonts w:hint="default" w:ascii="Calibri" w:hAnsi="Calibri" w:eastAsia="Arial" w:cs="Calibri"/>
          <w:i/>
          <w:caps w:val="0"/>
          <w:color w:val="000000"/>
          <w:spacing w:val="0"/>
          <w:sz w:val="24"/>
          <w:szCs w:val="24"/>
          <w:shd w:val="clear" w:fill="FFFFFF"/>
        </w:rPr>
        <w:t>Questionnaire: : Definition, Examples, Design And Types | Simply Psychology</w:t>
      </w:r>
      <w:r>
        <w:rPr>
          <w:rFonts w:hint="default" w:ascii="Calibri" w:hAnsi="Calibri" w:eastAsia="Arial" w:cs="Calibri"/>
          <w:i w:val="0"/>
          <w:caps w:val="0"/>
          <w:color w:val="000000"/>
          <w:spacing w:val="0"/>
          <w:sz w:val="24"/>
          <w:szCs w:val="24"/>
          <w:shd w:val="clear" w:fill="FFFFFF"/>
        </w:rPr>
        <w:t>. [online] Simplypsychology.org. Available at: &lt;https://www.simplypsychology.org/questionnaires.html&gt; [Accessed 10 May 2020].</w:t>
      </w:r>
    </w:p>
    <w:p>
      <w:pPr>
        <w:numPr>
          <w:ilvl w:val="0"/>
          <w:numId w:val="15"/>
        </w:numPr>
        <w:spacing w:line="360" w:lineRule="auto"/>
        <w:jc w:val="left"/>
        <w:outlineLvl w:val="9"/>
        <w:rPr>
          <w:rFonts w:hint="default" w:ascii="Calibri" w:hAnsi="Calibri" w:eastAsia="Arial" w:cs="Calibri"/>
          <w:i w:val="0"/>
          <w:caps w:val="0"/>
          <w:color w:val="000000"/>
          <w:spacing w:val="0"/>
          <w:sz w:val="24"/>
          <w:szCs w:val="24"/>
          <w:shd w:val="clear" w:fill="FFFFFF"/>
          <w:lang w:val="en-US"/>
        </w:rPr>
      </w:pPr>
      <w:r>
        <w:rPr>
          <w:rFonts w:hint="default" w:ascii="Calibri" w:hAnsi="Calibri" w:eastAsia="Arial" w:cs="Calibri"/>
          <w:i w:val="0"/>
          <w:caps w:val="0"/>
          <w:color w:val="000000"/>
          <w:spacing w:val="0"/>
          <w:sz w:val="24"/>
          <w:szCs w:val="24"/>
          <w:shd w:val="clear" w:fill="FFFFFF"/>
        </w:rPr>
        <w:t>Mark Otto, a., 2020. </w:t>
      </w:r>
      <w:r>
        <w:rPr>
          <w:rFonts w:hint="default" w:ascii="Calibri" w:hAnsi="Calibri" w:eastAsia="Arial" w:cs="Calibri"/>
          <w:i/>
          <w:caps w:val="0"/>
          <w:color w:val="000000"/>
          <w:spacing w:val="0"/>
          <w:sz w:val="24"/>
          <w:szCs w:val="24"/>
          <w:shd w:val="clear" w:fill="FFFFFF"/>
        </w:rPr>
        <w:t>Grid System</w:t>
      </w:r>
      <w:r>
        <w:rPr>
          <w:rFonts w:hint="default" w:ascii="Calibri" w:hAnsi="Calibri" w:eastAsia="Arial" w:cs="Calibri"/>
          <w:i w:val="0"/>
          <w:caps w:val="0"/>
          <w:color w:val="000000"/>
          <w:spacing w:val="0"/>
          <w:sz w:val="24"/>
          <w:szCs w:val="24"/>
          <w:shd w:val="clear" w:fill="FFFFFF"/>
        </w:rPr>
        <w:t>. [online] Getbootstrap.com. Available at: &lt;https://getbootstrap.com/docs/4.1/layout/grid/&gt; [Accessed 10 May 2020].</w:t>
      </w:r>
    </w:p>
    <w:p>
      <w:pPr>
        <w:numPr>
          <w:ilvl w:val="0"/>
          <w:numId w:val="15"/>
        </w:numPr>
        <w:spacing w:line="360" w:lineRule="auto"/>
        <w:jc w:val="left"/>
        <w:outlineLvl w:val="9"/>
        <w:rPr>
          <w:rFonts w:hint="default" w:ascii="Arial" w:hAnsi="Arial" w:eastAsia="Arial" w:cs="Arial"/>
          <w:i w:val="0"/>
          <w:caps w:val="0"/>
          <w:color w:val="000000"/>
          <w:spacing w:val="0"/>
          <w:sz w:val="24"/>
          <w:szCs w:val="24"/>
          <w:shd w:val="clear" w:fill="FFFFFF"/>
          <w:lang w:val="en-US"/>
        </w:rPr>
      </w:pPr>
      <w:r>
        <w:rPr>
          <w:rFonts w:ascii="Arial" w:hAnsi="Arial" w:eastAsia="Arial" w:cs="Arial"/>
          <w:i w:val="0"/>
          <w:caps w:val="0"/>
          <w:color w:val="000000"/>
          <w:spacing w:val="0"/>
          <w:sz w:val="24"/>
          <w:szCs w:val="24"/>
          <w:shd w:val="clear" w:fill="FFFFFF"/>
        </w:rPr>
        <w:t>application?, H., Gaotingwe, T., Enamno, J., Woodward, J., Maccaferri, L. and Sharma, M., 2020.</w:t>
      </w:r>
      <w:r>
        <w:rPr>
          <w:rFonts w:hint="default" w:ascii="Arial" w:hAnsi="Arial" w:eastAsia="Arial" w:cs="Arial"/>
          <w:i w:val="0"/>
          <w:caps w:val="0"/>
          <w:color w:val="000000"/>
          <w:spacing w:val="0"/>
          <w:sz w:val="24"/>
          <w:szCs w:val="24"/>
          <w:shd w:val="clear" w:fill="FFFFFF"/>
        </w:rPr>
        <w:t> </w:t>
      </w:r>
      <w:r>
        <w:rPr>
          <w:rFonts w:hint="default" w:ascii="Arial" w:hAnsi="Arial" w:eastAsia="Arial" w:cs="Arial"/>
          <w:i/>
          <w:caps w:val="0"/>
          <w:color w:val="000000"/>
          <w:spacing w:val="0"/>
          <w:sz w:val="24"/>
          <w:szCs w:val="24"/>
          <w:shd w:val="clear" w:fill="FFFFFF"/>
        </w:rPr>
        <w:t>How To Use Sessions In An ASP.NET MVC 4 Application?</w:t>
      </w:r>
      <w:r>
        <w:rPr>
          <w:rFonts w:hint="default" w:ascii="Arial" w:hAnsi="Arial" w:eastAsia="Arial" w:cs="Arial"/>
          <w:i w:val="0"/>
          <w:caps w:val="0"/>
          <w:color w:val="000000"/>
          <w:spacing w:val="0"/>
          <w:sz w:val="24"/>
          <w:szCs w:val="24"/>
          <w:shd w:val="clear" w:fill="FFFFFF"/>
        </w:rPr>
        <w:t>. [online] Stack Overflow. Available at: &lt;https://stackoverflow.com/questions/14138872/how-to-use-sessions-in-an-asp-net-mvc-4-application&gt; [Accessed 10 May 2020].</w:t>
      </w:r>
    </w:p>
    <w:p>
      <w:pPr>
        <w:numPr>
          <w:ilvl w:val="0"/>
          <w:numId w:val="15"/>
        </w:numPr>
        <w:spacing w:line="360" w:lineRule="auto"/>
        <w:jc w:val="left"/>
        <w:outlineLvl w:val="9"/>
        <w:rPr>
          <w:rFonts w:hint="default" w:ascii="Arial" w:hAnsi="Arial" w:eastAsia="Arial" w:cs="Arial"/>
          <w:i w:val="0"/>
          <w:caps w:val="0"/>
          <w:color w:val="000000"/>
          <w:spacing w:val="0"/>
          <w:sz w:val="24"/>
          <w:szCs w:val="24"/>
          <w:shd w:val="clear" w:fill="FFFFFF"/>
          <w:lang w:val="en-US"/>
        </w:rPr>
      </w:pPr>
      <w:r>
        <w:rPr>
          <w:rFonts w:ascii="Arial" w:hAnsi="Arial" w:eastAsia="Arial" w:cs="Arial"/>
          <w:i w:val="0"/>
          <w:caps w:val="0"/>
          <w:color w:val="000000"/>
          <w:spacing w:val="0"/>
          <w:sz w:val="24"/>
          <w:szCs w:val="24"/>
          <w:shd w:val="clear" w:fill="FFFFFF"/>
        </w:rPr>
        <w:t>js.foundation, J., 2020.</w:t>
      </w:r>
      <w:r>
        <w:rPr>
          <w:rFonts w:hint="default" w:ascii="Arial" w:hAnsi="Arial" w:eastAsia="Arial" w:cs="Arial"/>
          <w:i w:val="0"/>
          <w:caps w:val="0"/>
          <w:color w:val="000000"/>
          <w:spacing w:val="0"/>
          <w:sz w:val="24"/>
          <w:szCs w:val="24"/>
          <w:shd w:val="clear" w:fill="FFFFFF"/>
        </w:rPr>
        <w:t> </w:t>
      </w:r>
      <w:r>
        <w:rPr>
          <w:rFonts w:hint="default" w:ascii="Arial" w:hAnsi="Arial" w:eastAsia="Arial" w:cs="Arial"/>
          <w:i/>
          <w:caps w:val="0"/>
          <w:color w:val="000000"/>
          <w:spacing w:val="0"/>
          <w:sz w:val="24"/>
          <w:szCs w:val="24"/>
          <w:shd w:val="clear" w:fill="FFFFFF"/>
        </w:rPr>
        <w:t>Jquery.Ajax() | Jquery API Documentation</w:t>
      </w:r>
      <w:r>
        <w:rPr>
          <w:rFonts w:hint="default" w:ascii="Arial" w:hAnsi="Arial" w:eastAsia="Arial" w:cs="Arial"/>
          <w:i w:val="0"/>
          <w:caps w:val="0"/>
          <w:color w:val="000000"/>
          <w:spacing w:val="0"/>
          <w:sz w:val="24"/>
          <w:szCs w:val="24"/>
          <w:shd w:val="clear" w:fill="FFFFFF"/>
        </w:rPr>
        <w:t>. [online] Api.jquery.com. Available at: &lt;https://api.jquery.com/jquery.ajax/&gt; [Accessed 10 May 2020].</w:t>
      </w:r>
    </w:p>
    <w:sectPr>
      <w:footerReference r:id="rId5" w:type="default"/>
      <w:pgSz w:w="16839" w:h="11907" w:orient="landscape"/>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Open Sans">
    <w:altName w:val="Times New Roman"/>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680"/>
        <w:tab w:val="right" w:pos="9360"/>
        <w:tab w:val="clear" w:pos="4153"/>
        <w:tab w:val="clear" w:pos="8306"/>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center" w:pos="4680"/>
        <w:tab w:val="right" w:pos="9360"/>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zSVju0AAAAAUBAAAPAAAAAAAAAAEAIAAAACIAAABkcnMvZG93bnJl&#10;di54bWxQSwECFAAUAAAACACHTuJAzlL8gwUCAAAUBAAADgAAAAAAAAABACAAAAAfAQAAZHJzL2Uy&#10;b0RvYy54bWxQSwUGAAAAAAYABgBZAQAAlgUAAAAA&#10;">
              <v:fill on="f" focussize="0,0"/>
              <v:stroke on="f" weight="0.5pt"/>
              <v:imagedata o:title=""/>
              <o:lock v:ext="edit" aspectratio="f"/>
              <v:textbox inset="0mm,0mm,0mm,0mm" style="mso-fit-shape-to-text:t;">
                <w:txbxContent>
                  <w:p>
                    <w:pPr>
                      <w:pStyle w:val="4"/>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txbxContent>
              </v:textbox>
            </v:shape>
          </w:pict>
        </mc:Fallback>
      </mc:AlternateContent>
    </w:r>
    <w:r>
      <w:tab/>
    </w:r>
    <w: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drawing>
        <wp:inline distT="0" distB="0" distL="0" distR="0">
          <wp:extent cx="1125855" cy="64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39489" cy="656594"/>
                  </a:xfrm>
                  <a:prstGeom prst="rect">
                    <a:avLst/>
                  </a:prstGeom>
                </pic:spPr>
              </pic:pic>
            </a:graphicData>
          </a:graphic>
        </wp:inline>
      </w:drawing>
    </w:r>
    <w:r>
      <w:tab/>
    </w:r>
    <w:r>
      <w:rPr>
        <w:color w:val="D95E00"/>
      </w:rPr>
      <w:drawing>
        <wp:inline distT="0" distB="0" distL="0" distR="0">
          <wp:extent cx="1504950" cy="457200"/>
          <wp:effectExtent l="0" t="0" r="3810" b="0"/>
          <wp:docPr id="2" name="Picture 2" descr="BTec_Logo-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Tec_Logo-Orange"/>
                  <pic:cNvPicPr>
                    <a:picLocks noChangeAspect="1" noChangeArrowheads="1"/>
                  </pic:cNvPicPr>
                </pic:nvPicPr>
                <pic:blipFill>
                  <a:blip r:embed="rId2"/>
                  <a:srcRect/>
                  <a:stretch>
                    <a:fillRect/>
                  </a:stretch>
                </pic:blipFill>
                <pic:spPr>
                  <a:xfrm>
                    <a:off x="0" y="0"/>
                    <a:ext cx="1504950" cy="457200"/>
                  </a:xfrm>
                  <a:prstGeom prst="rect">
                    <a:avLst/>
                  </a:prstGeom>
                  <a:noFill/>
                  <a:ln w="9525">
                    <a:noFill/>
                    <a:miter lim="800000"/>
                    <a:headEnd/>
                    <a:tailEnd/>
                  </a:ln>
                </pic:spPr>
              </pic:pic>
            </a:graphicData>
          </a:graphic>
        </wp:inline>
      </w:drawing>
    </w:r>
  </w:p>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0301E6F"/>
    <w:multiLevelType w:val="singleLevel"/>
    <w:tmpl w:val="A0301E6F"/>
    <w:lvl w:ilvl="0" w:tentative="0">
      <w:start w:val="1"/>
      <w:numFmt w:val="upperLetter"/>
      <w:suff w:val="space"/>
      <w:lvlText w:val="%1."/>
      <w:lvlJc w:val="left"/>
    </w:lvl>
  </w:abstractNum>
  <w:abstractNum w:abstractNumId="1">
    <w:nsid w:val="A5232AB6"/>
    <w:multiLevelType w:val="singleLevel"/>
    <w:tmpl w:val="A5232A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380918"/>
    <w:multiLevelType w:val="singleLevel"/>
    <w:tmpl w:val="BE380918"/>
    <w:lvl w:ilvl="0" w:tentative="0">
      <w:start w:val="1"/>
      <w:numFmt w:val="upperLetter"/>
      <w:suff w:val="space"/>
      <w:lvlText w:val="%1."/>
      <w:lvlJc w:val="left"/>
    </w:lvl>
  </w:abstractNum>
  <w:abstractNum w:abstractNumId="3">
    <w:nsid w:val="CF092B84"/>
    <w:multiLevelType w:val="multilevel"/>
    <w:tmpl w:val="CF092B84"/>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4">
    <w:nsid w:val="DCCF4CCD"/>
    <w:multiLevelType w:val="singleLevel"/>
    <w:tmpl w:val="DCCF4C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053208E"/>
    <w:multiLevelType w:val="multilevel"/>
    <w:tmpl w:val="0053208E"/>
    <w:lvl w:ilvl="0" w:tentative="0">
      <w:start w:val="1"/>
      <w:numFmt w:val="decimal"/>
      <w:lvlText w:val="%1."/>
      <w:lvlJc w:val="left"/>
      <w:pPr>
        <w:ind w:left="720" w:hanging="360"/>
      </w:p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AD5E3FA"/>
    <w:multiLevelType w:val="singleLevel"/>
    <w:tmpl w:val="1AD5E3FA"/>
    <w:lvl w:ilvl="0" w:tentative="0">
      <w:start w:val="1"/>
      <w:numFmt w:val="decimal"/>
      <w:suff w:val="space"/>
      <w:lvlText w:val="[%1]."/>
      <w:lvlJc w:val="left"/>
    </w:lvl>
  </w:abstractNum>
  <w:abstractNum w:abstractNumId="7">
    <w:nsid w:val="1CCDBDB2"/>
    <w:multiLevelType w:val="singleLevel"/>
    <w:tmpl w:val="1CCDBDB2"/>
    <w:lvl w:ilvl="0" w:tentative="0">
      <w:start w:val="1"/>
      <w:numFmt w:val="upperLetter"/>
      <w:suff w:val="space"/>
      <w:lvlText w:val="%1."/>
      <w:lvlJc w:val="left"/>
    </w:lvl>
  </w:abstractNum>
  <w:abstractNum w:abstractNumId="8">
    <w:nsid w:val="22B95A80"/>
    <w:multiLevelType w:val="multilevel"/>
    <w:tmpl w:val="22B95A80"/>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33F8F1E3"/>
    <w:multiLevelType w:val="singleLevel"/>
    <w:tmpl w:val="33F8F1E3"/>
    <w:lvl w:ilvl="0" w:tentative="0">
      <w:start w:val="1"/>
      <w:numFmt w:val="upperLetter"/>
      <w:suff w:val="space"/>
      <w:lvlText w:val="%1."/>
      <w:lvlJc w:val="left"/>
    </w:lvl>
  </w:abstractNum>
  <w:abstractNum w:abstractNumId="10">
    <w:nsid w:val="3BC9282D"/>
    <w:multiLevelType w:val="singleLevel"/>
    <w:tmpl w:val="3BC9282D"/>
    <w:lvl w:ilvl="0" w:tentative="0">
      <w:start w:val="1"/>
      <w:numFmt w:val="upperLetter"/>
      <w:suff w:val="space"/>
      <w:lvlText w:val="%1."/>
      <w:lvlJc w:val="left"/>
    </w:lvl>
  </w:abstractNum>
  <w:abstractNum w:abstractNumId="11">
    <w:nsid w:val="4333FE4F"/>
    <w:multiLevelType w:val="multilevel"/>
    <w:tmpl w:val="4333FE4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43705188"/>
    <w:multiLevelType w:val="singleLevel"/>
    <w:tmpl w:val="43705188"/>
    <w:lvl w:ilvl="0" w:tentative="0">
      <w:start w:val="6"/>
      <w:numFmt w:val="decimal"/>
      <w:suff w:val="space"/>
      <w:lvlText w:val="%1."/>
      <w:lvlJc w:val="left"/>
    </w:lvl>
  </w:abstractNum>
  <w:abstractNum w:abstractNumId="13">
    <w:nsid w:val="487F6BD7"/>
    <w:multiLevelType w:val="singleLevel"/>
    <w:tmpl w:val="487F6BD7"/>
    <w:lvl w:ilvl="0" w:tentative="0">
      <w:start w:val="1"/>
      <w:numFmt w:val="upperLetter"/>
      <w:suff w:val="space"/>
      <w:lvlText w:val="%1."/>
      <w:lvlJc w:val="left"/>
    </w:lvl>
  </w:abstractNum>
  <w:abstractNum w:abstractNumId="14">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5"/>
  </w:num>
  <w:num w:numId="3">
    <w:abstractNumId w:val="3"/>
  </w:num>
  <w:num w:numId="4">
    <w:abstractNumId w:val="14"/>
  </w:num>
  <w:num w:numId="5">
    <w:abstractNumId w:val="11"/>
  </w:num>
  <w:num w:numId="6">
    <w:abstractNumId w:val="10"/>
  </w:num>
  <w:num w:numId="7">
    <w:abstractNumId w:val="0"/>
  </w:num>
  <w:num w:numId="8">
    <w:abstractNumId w:val="13"/>
  </w:num>
  <w:num w:numId="9">
    <w:abstractNumId w:val="9"/>
  </w:num>
  <w:num w:numId="10">
    <w:abstractNumId w:val="7"/>
  </w:num>
  <w:num w:numId="11">
    <w:abstractNumId w:val="12"/>
  </w:num>
  <w:num w:numId="12">
    <w:abstractNumId w:val="2"/>
  </w:num>
  <w:num w:numId="13">
    <w:abstractNumId w:val="1"/>
  </w:num>
  <w:num w:numId="14">
    <w:abstractNumId w:val="4"/>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F7401"/>
    <w:rsid w:val="058B7348"/>
    <w:rsid w:val="0A2D140A"/>
    <w:rsid w:val="170960B5"/>
    <w:rsid w:val="30272FB0"/>
    <w:rsid w:val="30447318"/>
    <w:rsid w:val="39D13B3F"/>
    <w:rsid w:val="3B8B0C0F"/>
    <w:rsid w:val="44AF1848"/>
    <w:rsid w:val="4889720C"/>
    <w:rsid w:val="4C77395C"/>
    <w:rsid w:val="4FE3588B"/>
    <w:rsid w:val="512F2C17"/>
    <w:rsid w:val="55B62670"/>
    <w:rsid w:val="57906DEB"/>
    <w:rsid w:val="5E69321D"/>
    <w:rsid w:val="76F84164"/>
    <w:rsid w:val="7AD56D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imes New Roman" w:cs="Times New Roman"/>
      <w:sz w:val="22"/>
      <w:szCs w:val="22"/>
      <w:lang w:val="en-US" w:eastAsia="en-US" w:bidi="ar-SA"/>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15"/>
      <w:ind w:left="587"/>
    </w:pPr>
    <w:rPr>
      <w:rFonts w:ascii="Calibri" w:hAnsi="Calibri" w:eastAsia="Calibri"/>
      <w:b/>
      <w:bCs/>
      <w:sz w:val="42"/>
      <w:szCs w:val="42"/>
    </w:rPr>
  </w:style>
  <w:style w:type="paragraph" w:styleId="3">
    <w:name w:val="caption"/>
    <w:basedOn w:val="1"/>
    <w:next w:val="1"/>
    <w:semiHidden/>
    <w:unhideWhenUsed/>
    <w:qFormat/>
    <w:uiPriority w:val="0"/>
    <w:rPr>
      <w:rFonts w:ascii="Arial" w:hAnsi="Arial" w:eastAsia="SimHei" w:cs="Arial"/>
      <w:sz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nhideWhenUsed/>
    <w:qFormat/>
    <w:uiPriority w:val="99"/>
    <w:pPr>
      <w:tabs>
        <w:tab w:val="center" w:pos="4680"/>
        <w:tab w:val="right" w:pos="9360"/>
      </w:tabs>
      <w:spacing w:after="0" w:line="240" w:lineRule="auto"/>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table" w:customStyle="1" w:styleId="12">
    <w:name w:val="_Style 10"/>
    <w:basedOn w:val="13"/>
    <w:qFormat/>
    <w:uiPriority w:val="0"/>
    <w:pPr>
      <w:spacing w:after="0" w:line="240" w:lineRule="auto"/>
    </w:pPr>
    <w:rPr>
      <w:sz w:val="24"/>
      <w:szCs w:val="24"/>
    </w:rPr>
    <w:tblPr>
      <w:tblCellMar>
        <w:top w:w="28" w:type="dxa"/>
        <w:left w:w="108" w:type="dxa"/>
        <w:bottom w:w="28" w:type="dxa"/>
        <w:right w:w="108" w:type="dxa"/>
      </w:tblCellMar>
    </w:tblPr>
  </w:style>
  <w:style w:type="table" w:customStyle="1" w:styleId="13">
    <w:name w:val="Table Normal1"/>
    <w:qFormat/>
    <w:uiPriority w:val="0"/>
  </w:style>
  <w:style w:type="table" w:customStyle="1" w:styleId="14">
    <w:name w:val="_Style 11"/>
    <w:basedOn w:val="13"/>
    <w:qFormat/>
    <w:uiPriority w:val="0"/>
    <w:tblPr>
      <w:tblCellMar>
        <w:top w:w="0" w:type="dxa"/>
        <w:left w:w="115" w:type="dxa"/>
        <w:bottom w:w="0" w:type="dxa"/>
        <w:right w:w="115" w:type="dxa"/>
      </w:tblCellMar>
    </w:tblPr>
  </w:style>
  <w:style w:type="table" w:customStyle="1" w:styleId="15">
    <w:name w:val="_Style 12"/>
    <w:basedOn w:val="13"/>
    <w:uiPriority w:val="0"/>
    <w:pPr>
      <w:spacing w:after="0" w:line="240" w:lineRule="auto"/>
    </w:pPr>
    <w:rPr>
      <w:sz w:val="24"/>
      <w:szCs w:val="24"/>
    </w:rPr>
    <w:tblPr>
      <w:tblCellMar>
        <w:top w:w="28" w:type="dxa"/>
        <w:left w:w="108" w:type="dxa"/>
        <w:bottom w:w="28" w:type="dxa"/>
        <w:right w:w="108" w:type="dxa"/>
      </w:tblCellMar>
    </w:tblPr>
  </w:style>
  <w:style w:type="table" w:customStyle="1" w:styleId="16">
    <w:name w:val="_Style 13"/>
    <w:basedOn w:val="13"/>
    <w:uiPriority w:val="0"/>
    <w:pPr>
      <w:spacing w:after="0" w:line="240" w:lineRule="auto"/>
    </w:pPr>
    <w:rPr>
      <w:sz w:val="24"/>
      <w:szCs w:val="24"/>
    </w:rPr>
    <w:tblPr>
      <w:tblCellMar>
        <w:top w:w="28" w:type="dxa"/>
        <w:left w:w="108" w:type="dxa"/>
        <w:bottom w:w="28"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footer" Target="footer2.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Office_11.2.0.9327_F1E327BC-269C-435d-A152-05C5408002CA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2020-05-09T18:22:00Z</dcterms:created>
  <dc:creator>ASUS</dc:creator>
  <cp:lastModifiedBy>USER</cp:lastModifiedBy>
  <dcterms:modified xsi:type="dcterms:W3CDTF">2020-05-11T17:46:45Z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1033-11.2.0.9327</vt:lpwstr>
  </property>
</Properties>
</file>